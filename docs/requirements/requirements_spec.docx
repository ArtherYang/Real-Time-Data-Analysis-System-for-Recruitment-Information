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9F2D7">
      <w:pPr>
        <w:pStyle w:val="3"/>
        <w:rPr>
          <w:rFonts w:hint="eastAsia" w:ascii="宋体" w:hAnsi="宋体" w:eastAsia="宋体" w:cs="宋体"/>
          <w:sz w:val="36"/>
          <w:szCs w:val="36"/>
        </w:rPr>
      </w:pPr>
      <w:r>
        <w:rPr>
          <w:rFonts w:hint="eastAsia" w:ascii="宋体" w:hAnsi="宋体" w:eastAsia="宋体" w:cs="宋体"/>
          <w:sz w:val="36"/>
          <w:szCs w:val="36"/>
        </w:rPr>
        <w:t>1 简介</w:t>
      </w:r>
    </w:p>
    <w:p w14:paraId="1F29FA21">
      <w:pPr>
        <w:pStyle w:val="4"/>
        <w:rPr>
          <w:rFonts w:hint="eastAsia" w:ascii="宋体" w:hAnsi="宋体" w:eastAsia="宋体" w:cs="宋体"/>
          <w:sz w:val="36"/>
          <w:szCs w:val="36"/>
        </w:rPr>
      </w:pPr>
      <w:r>
        <w:rPr>
          <w:rFonts w:hint="eastAsia" w:ascii="宋体" w:hAnsi="宋体" w:eastAsia="宋体" w:cs="宋体"/>
          <w:sz w:val="36"/>
          <w:szCs w:val="36"/>
        </w:rPr>
        <w:t>1.1 目的</w:t>
      </w:r>
    </w:p>
    <w:p w14:paraId="6D4FDB3F">
      <w:pPr>
        <w:rPr>
          <w:rFonts w:hint="eastAsia" w:ascii="宋体" w:hAnsi="宋体" w:eastAsia="宋体" w:cs="宋体"/>
          <w:sz w:val="36"/>
          <w:szCs w:val="36"/>
        </w:rPr>
      </w:pPr>
      <w:r>
        <w:rPr>
          <w:rFonts w:hint="eastAsia" w:ascii="宋体" w:hAnsi="宋体" w:eastAsia="宋体" w:cs="宋体"/>
          <w:sz w:val="36"/>
          <w:szCs w:val="36"/>
        </w:rPr>
        <w:t>本文档是关于招聘信息实时数据分析系统的软件需求规格说明书，描述了系统的功能需求、性能需求和设计约束。</w:t>
      </w:r>
    </w:p>
    <w:p w14:paraId="4CFF1740">
      <w:pPr>
        <w:pStyle w:val="4"/>
        <w:rPr>
          <w:rFonts w:hint="eastAsia" w:ascii="宋体" w:hAnsi="宋体" w:eastAsia="宋体" w:cs="宋体"/>
          <w:sz w:val="36"/>
          <w:szCs w:val="36"/>
        </w:rPr>
      </w:pPr>
      <w:r>
        <w:rPr>
          <w:rFonts w:hint="eastAsia" w:ascii="宋体" w:hAnsi="宋体" w:eastAsia="宋体" w:cs="宋体"/>
          <w:sz w:val="36"/>
          <w:szCs w:val="36"/>
        </w:rPr>
        <w:t>1.2 范围</w:t>
      </w:r>
    </w:p>
    <w:p w14:paraId="42801301">
      <w:pPr>
        <w:rPr>
          <w:rFonts w:hint="eastAsia" w:ascii="宋体" w:hAnsi="宋体" w:eastAsia="宋体" w:cs="宋体"/>
          <w:sz w:val="36"/>
          <w:szCs w:val="36"/>
        </w:rPr>
      </w:pPr>
      <w:r>
        <w:rPr>
          <w:rFonts w:hint="eastAsia" w:ascii="宋体" w:hAnsi="宋体" w:eastAsia="宋体" w:cs="宋体"/>
          <w:sz w:val="36"/>
          <w:szCs w:val="36"/>
        </w:rPr>
        <w:t>本需求规格说明书涵盖招聘信息实时数据分析系统的全部功能需求和非功能需求。</w:t>
      </w:r>
    </w:p>
    <w:p w14:paraId="2AE93759">
      <w:pPr>
        <w:pStyle w:val="3"/>
        <w:rPr>
          <w:rFonts w:hint="eastAsia" w:ascii="宋体" w:hAnsi="宋体" w:eastAsia="宋体" w:cs="宋体"/>
          <w:sz w:val="36"/>
          <w:szCs w:val="36"/>
        </w:rPr>
      </w:pPr>
      <w:r>
        <w:rPr>
          <w:rFonts w:hint="eastAsia" w:ascii="宋体" w:hAnsi="宋体" w:eastAsia="宋体" w:cs="宋体"/>
          <w:sz w:val="36"/>
          <w:szCs w:val="36"/>
        </w:rPr>
        <w:t>2 总体概述</w:t>
      </w:r>
    </w:p>
    <w:p w14:paraId="7B730BEC">
      <w:pPr>
        <w:pStyle w:val="4"/>
        <w:rPr>
          <w:rFonts w:hint="eastAsia" w:ascii="宋体" w:hAnsi="宋体" w:eastAsia="宋体" w:cs="宋体"/>
          <w:sz w:val="36"/>
          <w:szCs w:val="36"/>
        </w:rPr>
      </w:pPr>
      <w:r>
        <w:rPr>
          <w:rFonts w:hint="eastAsia" w:ascii="宋体" w:hAnsi="宋体" w:eastAsia="宋体" w:cs="宋体"/>
          <w:sz w:val="36"/>
          <w:szCs w:val="36"/>
        </w:rPr>
        <w:t>2.1 软件概述</w:t>
      </w:r>
    </w:p>
    <w:p w14:paraId="0AC9D722">
      <w:pPr>
        <w:pStyle w:val="5"/>
        <w:rPr>
          <w:rFonts w:hint="eastAsia" w:ascii="宋体" w:hAnsi="宋体" w:eastAsia="宋体" w:cs="宋体"/>
          <w:sz w:val="36"/>
          <w:szCs w:val="36"/>
        </w:rPr>
      </w:pPr>
      <w:r>
        <w:rPr>
          <w:rFonts w:hint="eastAsia" w:ascii="宋体" w:hAnsi="宋体" w:eastAsia="宋体" w:cs="宋体"/>
          <w:sz w:val="36"/>
          <w:szCs w:val="36"/>
        </w:rPr>
        <w:t>2.1.1 项目介绍</w:t>
      </w:r>
    </w:p>
    <w:p w14:paraId="57B01618">
      <w:pPr>
        <w:rPr>
          <w:rFonts w:hint="eastAsia" w:ascii="宋体" w:hAnsi="宋体" w:eastAsia="宋体" w:cs="宋体"/>
          <w:sz w:val="36"/>
          <w:szCs w:val="36"/>
        </w:rPr>
      </w:pPr>
      <w:r>
        <w:rPr>
          <w:rFonts w:hint="eastAsia" w:ascii="宋体" w:hAnsi="宋体" w:eastAsia="宋体" w:cs="宋体"/>
          <w:sz w:val="36"/>
          <w:szCs w:val="36"/>
        </w:rPr>
        <w:t>招聘信息实时数据分析系统是一个新的软件项目。</w:t>
      </w:r>
    </w:p>
    <w:p w14:paraId="42FC8EE3">
      <w:pPr>
        <w:pStyle w:val="5"/>
        <w:rPr>
          <w:rFonts w:hint="eastAsia" w:ascii="宋体" w:hAnsi="宋体" w:eastAsia="宋体" w:cs="宋体"/>
          <w:sz w:val="36"/>
          <w:szCs w:val="36"/>
        </w:rPr>
      </w:pPr>
      <w:r>
        <w:rPr>
          <w:rFonts w:hint="eastAsia" w:ascii="宋体" w:hAnsi="宋体" w:eastAsia="宋体" w:cs="宋体"/>
          <w:sz w:val="36"/>
          <w:szCs w:val="36"/>
        </w:rPr>
        <w:t>2.1.2 产品环境介绍</w:t>
      </w:r>
    </w:p>
    <w:p w14:paraId="1C691D9E">
      <w:pPr>
        <w:rPr>
          <w:rFonts w:hint="eastAsia" w:ascii="宋体" w:hAnsi="宋体" w:eastAsia="宋体" w:cs="宋体"/>
          <w:sz w:val="36"/>
          <w:szCs w:val="36"/>
        </w:rPr>
      </w:pPr>
      <w:r>
        <w:rPr>
          <w:rFonts w:hint="eastAsia" w:ascii="宋体" w:hAnsi="宋体" w:eastAsia="宋体" w:cs="宋体"/>
          <w:sz w:val="36"/>
          <w:szCs w:val="36"/>
        </w:rPr>
        <w:t>本产品为Web端应用，运行于现代浏览器环境。</w:t>
      </w:r>
    </w:p>
    <w:p w14:paraId="55A10C31">
      <w:pPr>
        <w:pStyle w:val="4"/>
        <w:rPr>
          <w:rFonts w:hint="eastAsia" w:ascii="宋体" w:hAnsi="宋体" w:eastAsia="宋体" w:cs="宋体"/>
          <w:sz w:val="36"/>
          <w:szCs w:val="36"/>
        </w:rPr>
      </w:pPr>
      <w:r>
        <w:rPr>
          <w:rFonts w:hint="eastAsia" w:ascii="宋体" w:hAnsi="宋体" w:eastAsia="宋体" w:cs="宋体"/>
          <w:sz w:val="36"/>
          <w:szCs w:val="36"/>
        </w:rPr>
        <w:t>2.2 软件功能</w:t>
      </w:r>
    </w:p>
    <w:p w14:paraId="75413375">
      <w:pPr>
        <w:rPr>
          <w:rFonts w:hint="eastAsia" w:ascii="宋体" w:hAnsi="宋体" w:eastAsia="宋体" w:cs="宋体"/>
          <w:sz w:val="36"/>
          <w:szCs w:val="36"/>
        </w:rPr>
      </w:pPr>
      <w:r>
        <w:rPr>
          <w:rFonts w:hint="eastAsia" w:ascii="宋体" w:hAnsi="宋体" w:eastAsia="宋体" w:cs="宋体"/>
          <w:sz w:val="36"/>
          <w:szCs w:val="36"/>
        </w:rPr>
        <w:t>系统功能结构参见具体需求章节。</w:t>
      </w:r>
    </w:p>
    <w:p w14:paraId="5EFA9107">
      <w:pPr>
        <w:pStyle w:val="4"/>
        <w:rPr>
          <w:rFonts w:hint="eastAsia" w:ascii="宋体" w:hAnsi="宋体" w:eastAsia="宋体" w:cs="宋体"/>
          <w:sz w:val="36"/>
          <w:szCs w:val="36"/>
        </w:rPr>
      </w:pPr>
      <w:r>
        <w:rPr>
          <w:rFonts w:hint="eastAsia" w:ascii="宋体" w:hAnsi="宋体" w:eastAsia="宋体" w:cs="宋体"/>
          <w:sz w:val="36"/>
          <w:szCs w:val="36"/>
        </w:rPr>
        <w:t>2.3 用户特征</w:t>
      </w:r>
    </w:p>
    <w:p w14:paraId="1EFE6A06">
      <w:pPr>
        <w:rPr>
          <w:rFonts w:hint="eastAsia" w:ascii="宋体" w:hAnsi="宋体" w:eastAsia="宋体" w:cs="宋体"/>
          <w:sz w:val="36"/>
          <w:szCs w:val="36"/>
        </w:rPr>
      </w:pPr>
      <w:r>
        <w:rPr>
          <w:rFonts w:hint="eastAsia" w:ascii="宋体" w:hAnsi="宋体" w:eastAsia="宋体" w:cs="宋体"/>
          <w:sz w:val="36"/>
          <w:szCs w:val="36"/>
        </w:rPr>
        <w:t>系统的用户特征参见具体需求章节。</w:t>
      </w:r>
    </w:p>
    <w:p w14:paraId="08421896">
      <w:pPr>
        <w:pStyle w:val="4"/>
        <w:rPr>
          <w:rFonts w:hint="eastAsia" w:ascii="宋体" w:hAnsi="宋体" w:eastAsia="宋体" w:cs="宋体"/>
          <w:sz w:val="36"/>
          <w:szCs w:val="36"/>
        </w:rPr>
      </w:pPr>
      <w:r>
        <w:rPr>
          <w:rFonts w:hint="eastAsia" w:ascii="宋体" w:hAnsi="宋体" w:eastAsia="宋体" w:cs="宋体"/>
          <w:sz w:val="36"/>
          <w:szCs w:val="36"/>
        </w:rPr>
        <w:t>2.4 假设和依赖关系</w:t>
      </w:r>
    </w:p>
    <w:p w14:paraId="5B4DB2E2">
      <w:pPr>
        <w:rPr>
          <w:rFonts w:hint="eastAsia" w:ascii="宋体" w:hAnsi="宋体" w:eastAsia="宋体" w:cs="宋体"/>
          <w:sz w:val="36"/>
          <w:szCs w:val="36"/>
        </w:rPr>
      </w:pPr>
      <w:r>
        <w:rPr>
          <w:rFonts w:hint="eastAsia" w:ascii="宋体" w:hAnsi="宋体" w:eastAsia="宋体" w:cs="宋体"/>
          <w:sz w:val="36"/>
          <w:szCs w:val="36"/>
        </w:rPr>
        <w:t>本项目的假设和依赖关系待补充。</w:t>
      </w:r>
    </w:p>
    <w:p w14:paraId="722215D2">
      <w:pPr>
        <w:pStyle w:val="3"/>
        <w:rPr>
          <w:rFonts w:hint="eastAsia" w:ascii="宋体" w:hAnsi="宋体" w:eastAsia="宋体" w:cs="宋体"/>
          <w:sz w:val="36"/>
          <w:szCs w:val="36"/>
        </w:rPr>
      </w:pPr>
      <w:r>
        <w:rPr>
          <w:rFonts w:hint="eastAsia" w:ascii="宋体" w:hAnsi="宋体" w:eastAsia="宋体" w:cs="宋体"/>
          <w:sz w:val="36"/>
          <w:szCs w:val="36"/>
        </w:rPr>
        <w:t>3 具体需求</w:t>
      </w:r>
    </w:p>
    <w:p w14:paraId="3B950B38">
      <w:pPr>
        <w:pStyle w:val="4"/>
        <w:rPr>
          <w:rFonts w:hint="eastAsia" w:ascii="宋体" w:hAnsi="宋体" w:eastAsia="宋体" w:cs="宋体"/>
          <w:sz w:val="36"/>
          <w:szCs w:val="36"/>
        </w:rPr>
      </w:pPr>
      <w:r>
        <w:rPr>
          <w:rFonts w:hint="eastAsia" w:ascii="宋体" w:hAnsi="宋体" w:eastAsia="宋体" w:cs="宋体"/>
          <w:sz w:val="36"/>
          <w:szCs w:val="36"/>
        </w:rPr>
        <w:t>3.1 系统用例</w:t>
      </w:r>
    </w:p>
    <w:p w14:paraId="3D1F2A40">
      <w:pPr>
        <w:rPr>
          <w:rFonts w:hint="eastAsia" w:ascii="宋体" w:hAnsi="宋体" w:eastAsia="宋体" w:cs="宋体"/>
          <w:sz w:val="36"/>
          <w:szCs w:val="36"/>
        </w:rPr>
      </w:pPr>
      <w:r>
        <w:rPr>
          <w:rFonts w:hint="eastAsia" w:ascii="宋体" w:hAnsi="宋体" w:eastAsia="宋体" w:cs="宋体"/>
          <w:sz w:val="36"/>
          <w:szCs w:val="36"/>
        </w:rPr>
        <w:t>在此描述系统高层整体用例，并对用例进行解释。如下图：</w:t>
      </w:r>
    </w:p>
    <w:p w14:paraId="01AE897B">
      <w:pPr>
        <w:rPr>
          <w:rFonts w:hint="eastAsia" w:ascii="宋体" w:hAnsi="宋体" w:eastAsia="宋体" w:cs="宋体"/>
          <w:sz w:val="36"/>
          <w:szCs w:val="36"/>
        </w:rPr>
      </w:pPr>
    </w:p>
    <w:p w14:paraId="2A07773E">
      <w:pPr>
        <w:jc w:val="center"/>
        <w:rPr>
          <w:rFonts w:hint="eastAsia" w:ascii="宋体" w:hAnsi="宋体" w:eastAsia="宋体" w:cs="宋体"/>
          <w:sz w:val="36"/>
          <w:szCs w:val="36"/>
        </w:rPr>
      </w:pPr>
      <w:r>
        <w:rPr>
          <w:rFonts w:hint="eastAsia" w:ascii="宋体" w:hAnsi="宋体" w:eastAsia="宋体" w:cs="宋体"/>
          <w:sz w:val="36"/>
          <w:szCs w:val="36"/>
        </w:rPr>
        <w:drawing>
          <wp:inline distT="0" distB="0" distL="114300" distR="114300">
            <wp:extent cx="5399405" cy="7033895"/>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7034512"/>
                    </a:xfrm>
                    <a:prstGeom prst="rect">
                      <a:avLst/>
                    </a:prstGeom>
                  </pic:spPr>
                </pic:pic>
              </a:graphicData>
            </a:graphic>
          </wp:inline>
        </w:drawing>
      </w:r>
      <w:bookmarkStart w:id="0" w:name="_GoBack"/>
      <w:bookmarkEnd w:id="0"/>
    </w:p>
    <w:p w14:paraId="6300BF15">
      <w:pPr>
        <w:rPr>
          <w:rFonts w:hint="eastAsia" w:ascii="宋体" w:hAnsi="宋体" w:eastAsia="宋体" w:cs="宋体"/>
          <w:sz w:val="36"/>
          <w:szCs w:val="36"/>
        </w:rPr>
      </w:pPr>
    </w:p>
    <w:p w14:paraId="3D88216A">
      <w:pPr>
        <w:rPr>
          <w:rFonts w:hint="eastAsia" w:ascii="宋体" w:hAnsi="宋体" w:eastAsia="宋体" w:cs="宋体"/>
          <w:sz w:val="36"/>
          <w:szCs w:val="36"/>
        </w:rPr>
      </w:pPr>
      <w:r>
        <w:rPr>
          <w:rFonts w:hint="eastAsia" w:ascii="宋体" w:hAnsi="宋体" w:eastAsia="宋体" w:cs="宋体"/>
          <w:sz w:val="36"/>
          <w:szCs w:val="36"/>
        </w:rPr>
        <w:t>主业务流程活动图如下：</w:t>
      </w:r>
    </w:p>
    <w:p w14:paraId="04EC5F51">
      <w:pPr>
        <w:rPr>
          <w:rFonts w:hint="eastAsia" w:ascii="宋体" w:hAnsi="宋体" w:eastAsia="宋体" w:cs="宋体"/>
          <w:sz w:val="36"/>
          <w:szCs w:val="36"/>
        </w:rPr>
      </w:pPr>
    </w:p>
    <w:p w14:paraId="15987602">
      <w:pPr>
        <w:jc w:val="center"/>
        <w:rPr>
          <w:rFonts w:hint="eastAsia" w:ascii="宋体" w:hAnsi="宋体" w:eastAsia="宋体" w:cs="宋体"/>
          <w:sz w:val="36"/>
          <w:szCs w:val="36"/>
        </w:rPr>
      </w:pPr>
      <w:r>
        <w:rPr>
          <w:rFonts w:hint="eastAsia" w:ascii="宋体" w:hAnsi="宋体" w:eastAsia="宋体" w:cs="宋体"/>
          <w:sz w:val="36"/>
          <w:szCs w:val="36"/>
        </w:rPr>
        <w:drawing>
          <wp:inline distT="0" distB="0" distL="114300" distR="114300">
            <wp:extent cx="3624580" cy="7494270"/>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24580" cy="7494270"/>
                    </a:xfrm>
                    <a:prstGeom prst="rect">
                      <a:avLst/>
                    </a:prstGeom>
                  </pic:spPr>
                </pic:pic>
              </a:graphicData>
            </a:graphic>
          </wp:inline>
        </w:drawing>
      </w:r>
    </w:p>
    <w:p w14:paraId="218A560B">
      <w:pPr>
        <w:pStyle w:val="4"/>
        <w:rPr>
          <w:rFonts w:hint="eastAsia" w:ascii="宋体" w:hAnsi="宋体" w:eastAsia="宋体" w:cs="宋体"/>
          <w:sz w:val="36"/>
          <w:szCs w:val="36"/>
        </w:rPr>
      </w:pPr>
      <w:r>
        <w:rPr>
          <w:rFonts w:hint="eastAsia" w:ascii="宋体" w:hAnsi="宋体" w:eastAsia="宋体" w:cs="宋体"/>
          <w:sz w:val="36"/>
          <w:szCs w:val="36"/>
        </w:rPr>
        <w:t>3.2.1 数据采集模块</w:t>
      </w:r>
    </w:p>
    <w:p w14:paraId="694CE8F6">
      <w:pPr>
        <w:rPr>
          <w:rFonts w:hint="eastAsia" w:ascii="宋体" w:hAnsi="宋体" w:eastAsia="宋体" w:cs="宋体"/>
          <w:sz w:val="36"/>
          <w:szCs w:val="36"/>
        </w:rPr>
      </w:pPr>
      <w:r>
        <w:rPr>
          <w:rFonts w:hint="eastAsia" w:ascii="宋体" w:hAnsi="宋体" w:eastAsia="宋体" w:cs="宋体"/>
          <w:sz w:val="36"/>
          <w:szCs w:val="36"/>
        </w:rPr>
        <w:t>1、数据采集模块功能简介</w:t>
      </w:r>
    </w:p>
    <w:p w14:paraId="7CED2128">
      <w:pPr>
        <w:rPr>
          <w:rFonts w:hint="eastAsia" w:ascii="宋体" w:hAnsi="宋体" w:eastAsia="宋体" w:cs="宋体"/>
          <w:sz w:val="36"/>
          <w:szCs w:val="36"/>
        </w:rPr>
      </w:pPr>
    </w:p>
    <w:p w14:paraId="7336524F">
      <w:pPr>
        <w:rPr>
          <w:rFonts w:hint="eastAsia" w:ascii="宋体" w:hAnsi="宋体" w:eastAsia="宋体" w:cs="宋体"/>
          <w:sz w:val="36"/>
          <w:szCs w:val="36"/>
        </w:rPr>
      </w:pPr>
      <w:r>
        <w:rPr>
          <w:rFonts w:hint="eastAsia" w:ascii="宋体" w:hAnsi="宋体" w:eastAsia="宋体" w:cs="宋体"/>
          <w:sz w:val="36"/>
          <w:szCs w:val="36"/>
        </w:rPr>
        <w:t>2、数据采集模块系统用例</w:t>
      </w:r>
    </w:p>
    <w:p w14:paraId="37022A35">
      <w:pPr>
        <w:rPr>
          <w:rFonts w:hint="eastAsia" w:ascii="宋体" w:hAnsi="宋体" w:eastAsia="宋体" w:cs="宋体"/>
          <w:sz w:val="36"/>
          <w:szCs w:val="36"/>
        </w:rPr>
      </w:pPr>
    </w:p>
    <w:p w14:paraId="601FD63C">
      <w:pPr>
        <w:jc w:val="center"/>
        <w:rPr>
          <w:rFonts w:hint="eastAsia" w:ascii="宋体" w:hAnsi="宋体" w:eastAsia="宋体" w:cs="宋体"/>
          <w:sz w:val="36"/>
          <w:szCs w:val="36"/>
        </w:rPr>
      </w:pPr>
    </w:p>
    <w:p w14:paraId="2932BA6C">
      <w:pPr>
        <w:rPr>
          <w:rFonts w:hint="eastAsia" w:ascii="宋体" w:hAnsi="宋体" w:eastAsia="宋体" w:cs="宋体"/>
          <w:sz w:val="36"/>
          <w:szCs w:val="36"/>
        </w:rPr>
      </w:pPr>
    </w:p>
    <w:p w14:paraId="4A84093A">
      <w:pPr>
        <w:pStyle w:val="5"/>
        <w:rPr>
          <w:rFonts w:hint="eastAsia" w:ascii="宋体" w:hAnsi="宋体" w:eastAsia="宋体" w:cs="宋体"/>
          <w:sz w:val="36"/>
          <w:szCs w:val="36"/>
        </w:rPr>
      </w:pPr>
      <w:r>
        <w:rPr>
          <w:rFonts w:hint="eastAsia" w:ascii="宋体" w:hAnsi="宋体" w:eastAsia="宋体" w:cs="宋体"/>
          <w:sz w:val="36"/>
          <w:szCs w:val="36"/>
        </w:rPr>
        <w:t>3.2.1.1 多平台爬虫引擎</w:t>
      </w:r>
    </w:p>
    <w:p w14:paraId="694A8BDF">
      <w:pPr>
        <w:rPr>
          <w:rFonts w:hint="eastAsia" w:ascii="宋体" w:hAnsi="宋体" w:eastAsia="宋体" w:cs="宋体"/>
          <w:sz w:val="36"/>
          <w:szCs w:val="36"/>
        </w:rPr>
      </w:pPr>
      <w:r>
        <w:rPr>
          <w:rFonts w:hint="eastAsia" w:ascii="宋体" w:hAnsi="宋体" w:eastAsia="宋体" w:cs="宋体"/>
          <w:sz w:val="36"/>
          <w:szCs w:val="36"/>
        </w:rPr>
        <w:t>1 介绍</w:t>
      </w:r>
    </w:p>
    <w:p w14:paraId="53525E5F">
      <w:pPr>
        <w:rPr>
          <w:rFonts w:hint="eastAsia" w:ascii="宋体" w:hAnsi="宋体" w:eastAsia="宋体" w:cs="宋体"/>
          <w:sz w:val="36"/>
          <w:szCs w:val="36"/>
        </w:rPr>
      </w:pPr>
      <w:r>
        <w:rPr>
          <w:rFonts w:hint="eastAsia" w:ascii="宋体" w:hAnsi="宋体" w:eastAsia="宋体" w:cs="宋体"/>
          <w:sz w:val="36"/>
          <w:szCs w:val="36"/>
        </w:rPr>
        <w:t>针对BOSS直聘、智联招聘、前程无忧等平台，使用Scrapy+Selenium实现岗位数据自动抓取</w:t>
      </w:r>
    </w:p>
    <w:p w14:paraId="3D240B63">
      <w:pPr>
        <w:rPr>
          <w:rFonts w:hint="eastAsia" w:ascii="宋体" w:hAnsi="宋体" w:eastAsia="宋体" w:cs="宋体"/>
          <w:sz w:val="36"/>
          <w:szCs w:val="36"/>
        </w:rPr>
      </w:pPr>
    </w:p>
    <w:p w14:paraId="049139EC">
      <w:pPr>
        <w:rPr>
          <w:rFonts w:hint="eastAsia" w:ascii="宋体" w:hAnsi="宋体" w:eastAsia="宋体" w:cs="宋体"/>
          <w:sz w:val="36"/>
          <w:szCs w:val="36"/>
        </w:rPr>
      </w:pPr>
      <w:r>
        <w:rPr>
          <w:rFonts w:hint="eastAsia" w:ascii="宋体" w:hAnsi="宋体" w:eastAsia="宋体" w:cs="宋体"/>
          <w:sz w:val="36"/>
          <w:szCs w:val="36"/>
        </w:rPr>
        <w:t>2 输入</w:t>
      </w:r>
    </w:p>
    <w:p w14:paraId="3975F097">
      <w:pPr>
        <w:rPr>
          <w:rFonts w:hint="eastAsia" w:ascii="宋体" w:hAnsi="宋体" w:eastAsia="宋体" w:cs="宋体"/>
          <w:sz w:val="36"/>
          <w:szCs w:val="36"/>
        </w:rPr>
      </w:pPr>
      <w:r>
        <w:rPr>
          <w:rFonts w:hint="eastAsia" w:ascii="宋体" w:hAnsi="宋体" w:eastAsia="宋体" w:cs="宋体"/>
          <w:sz w:val="36"/>
          <w:szCs w:val="36"/>
        </w:rPr>
        <w:t>目标平台URL列表及页面解析规则配置（JSON格式，含CSS选择器/XPath）；爬取关键词列表（如'Python开发'、'数据分析师'）；反爬策略参数：请求间隔(默认3-8秒随机)、User-Agent轮换列表、IP代理池地址</w:t>
      </w:r>
    </w:p>
    <w:p w14:paraId="1A014DBD">
      <w:pPr>
        <w:rPr>
          <w:rFonts w:hint="eastAsia" w:ascii="宋体" w:hAnsi="宋体" w:eastAsia="宋体" w:cs="宋体"/>
          <w:sz w:val="36"/>
          <w:szCs w:val="36"/>
        </w:rPr>
      </w:pPr>
    </w:p>
    <w:p w14:paraId="35EA9C88">
      <w:pPr>
        <w:rPr>
          <w:rFonts w:hint="eastAsia" w:ascii="宋体" w:hAnsi="宋体" w:eastAsia="宋体" w:cs="宋体"/>
          <w:sz w:val="36"/>
          <w:szCs w:val="36"/>
        </w:rPr>
      </w:pPr>
      <w:r>
        <w:rPr>
          <w:rFonts w:hint="eastAsia" w:ascii="宋体" w:hAnsi="宋体" w:eastAsia="宋体" w:cs="宋体"/>
          <w:sz w:val="36"/>
          <w:szCs w:val="36"/>
        </w:rPr>
        <w:t>3 处理</w:t>
      </w:r>
    </w:p>
    <w:p w14:paraId="25A90F25">
      <w:pPr>
        <w:rPr>
          <w:rFonts w:hint="eastAsia" w:ascii="宋体" w:hAnsi="宋体" w:eastAsia="宋体" w:cs="宋体"/>
          <w:sz w:val="36"/>
          <w:szCs w:val="36"/>
        </w:rPr>
      </w:pPr>
      <w:r>
        <w:rPr>
          <w:rFonts w:hint="eastAsia" w:ascii="宋体" w:hAnsi="宋体" w:eastAsia="宋体" w:cs="宋体"/>
          <w:sz w:val="36"/>
          <w:szCs w:val="36"/>
        </w:rPr>
        <w:t>1.系统读取解析规则配置文件，加载目标URL模板；2.按关键词构造搜索URL，放入Scrapy请求队列；3.Selenium模拟浏览器渲染动态页面（处理JS加载内容）；4.解析页面HTML，提取岗位名称/公司/薪资/地点/经验要求/学历要求/技能标签/发布时间等字段；5.触发反爬检测时自动切换IP代理和User-Agent；6.采集成功的数据写入原始数据库，失败URL记录到重试队列（最多重试3次）</w:t>
      </w:r>
    </w:p>
    <w:p w14:paraId="32603817">
      <w:pPr>
        <w:rPr>
          <w:rFonts w:hint="eastAsia" w:ascii="宋体" w:hAnsi="宋体" w:eastAsia="宋体" w:cs="宋体"/>
          <w:sz w:val="36"/>
          <w:szCs w:val="36"/>
        </w:rPr>
      </w:pPr>
    </w:p>
    <w:p w14:paraId="1DEA0CD5">
      <w:pPr>
        <w:rPr>
          <w:rFonts w:hint="eastAsia" w:ascii="宋体" w:hAnsi="宋体" w:eastAsia="宋体" w:cs="宋体"/>
          <w:sz w:val="36"/>
          <w:szCs w:val="36"/>
        </w:rPr>
      </w:pPr>
      <w:r>
        <w:rPr>
          <w:rFonts w:hint="eastAsia" w:ascii="宋体" w:hAnsi="宋体" w:eastAsia="宋体" w:cs="宋体"/>
          <w:sz w:val="36"/>
          <w:szCs w:val="36"/>
        </w:rPr>
        <w:t>处理流程活动图：</w:t>
      </w:r>
    </w:p>
    <w:p w14:paraId="618FCD02">
      <w:pPr>
        <w:rPr>
          <w:rFonts w:hint="eastAsia" w:ascii="宋体" w:hAnsi="宋体" w:eastAsia="宋体" w:cs="宋体"/>
          <w:sz w:val="36"/>
          <w:szCs w:val="36"/>
          <w:lang w:eastAsia="zh-CN"/>
        </w:rPr>
      </w:pPr>
      <w:r>
        <w:rPr>
          <w:rFonts w:hint="eastAsia" w:ascii="宋体" w:hAnsi="宋体" w:eastAsia="宋体" w:cs="宋体"/>
          <w:sz w:val="36"/>
          <w:szCs w:val="36"/>
        </w:rPr>
        <w:drawing>
          <wp:inline distT="0" distB="0" distL="114300" distR="114300">
            <wp:extent cx="5399405" cy="256540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565492"/>
                    </a:xfrm>
                    <a:prstGeom prst="rect">
                      <a:avLst/>
                    </a:prstGeom>
                  </pic:spPr>
                </pic:pic>
              </a:graphicData>
            </a:graphic>
          </wp:inline>
        </w:drawing>
      </w:r>
    </w:p>
    <w:p w14:paraId="1223501E">
      <w:pPr>
        <w:rPr>
          <w:rFonts w:hint="eastAsia" w:ascii="宋体" w:hAnsi="宋体" w:eastAsia="宋体" w:cs="宋体"/>
          <w:sz w:val="36"/>
          <w:szCs w:val="36"/>
        </w:rPr>
      </w:pPr>
      <w:r>
        <w:rPr>
          <w:rFonts w:hint="eastAsia" w:ascii="宋体" w:hAnsi="宋体" w:eastAsia="宋体" w:cs="宋体"/>
          <w:sz w:val="36"/>
          <w:szCs w:val="36"/>
        </w:rPr>
        <w:t>4 输出</w:t>
      </w:r>
    </w:p>
    <w:p w14:paraId="78D90E46">
      <w:pPr>
        <w:rPr>
          <w:rFonts w:hint="eastAsia" w:ascii="宋体" w:hAnsi="宋体" w:eastAsia="宋体" w:cs="宋体"/>
          <w:sz w:val="36"/>
          <w:szCs w:val="36"/>
        </w:rPr>
      </w:pPr>
      <w:r>
        <w:rPr>
          <w:rFonts w:hint="eastAsia" w:ascii="宋体" w:hAnsi="宋体" w:eastAsia="宋体" w:cs="宋体"/>
          <w:sz w:val="36"/>
          <w:szCs w:val="36"/>
        </w:rPr>
        <w:t>结构化岗位数据记录存入MySQL原始数据表；采集日志（成功数/失败数/异常URL列表）；异常告警（连续失败超过阈值时触发）</w:t>
      </w:r>
    </w:p>
    <w:p w14:paraId="3E72070A">
      <w:pPr>
        <w:rPr>
          <w:rFonts w:hint="eastAsia" w:ascii="宋体" w:hAnsi="宋体" w:eastAsia="宋体" w:cs="宋体"/>
          <w:sz w:val="36"/>
          <w:szCs w:val="36"/>
        </w:rPr>
      </w:pPr>
    </w:p>
    <w:p w14:paraId="5AA81BB0">
      <w:pPr>
        <w:pStyle w:val="5"/>
        <w:rPr>
          <w:rFonts w:hint="eastAsia" w:ascii="宋体" w:hAnsi="宋体" w:eastAsia="宋体" w:cs="宋体"/>
          <w:sz w:val="36"/>
          <w:szCs w:val="36"/>
        </w:rPr>
      </w:pPr>
      <w:r>
        <w:rPr>
          <w:rFonts w:hint="eastAsia" w:ascii="宋体" w:hAnsi="宋体" w:eastAsia="宋体" w:cs="宋体"/>
          <w:sz w:val="36"/>
          <w:szCs w:val="36"/>
        </w:rPr>
        <w:t>3.2.1.2 API数据接入</w:t>
      </w:r>
    </w:p>
    <w:p w14:paraId="309FC7ED">
      <w:pPr>
        <w:rPr>
          <w:rFonts w:hint="eastAsia" w:ascii="宋体" w:hAnsi="宋体" w:eastAsia="宋体" w:cs="宋体"/>
          <w:sz w:val="36"/>
          <w:szCs w:val="36"/>
        </w:rPr>
      </w:pPr>
      <w:r>
        <w:rPr>
          <w:rFonts w:hint="eastAsia" w:ascii="宋体" w:hAnsi="宋体" w:eastAsia="宋体" w:cs="宋体"/>
          <w:sz w:val="36"/>
          <w:szCs w:val="36"/>
        </w:rPr>
        <w:t>1 介绍</w:t>
      </w:r>
    </w:p>
    <w:p w14:paraId="0F934A2F">
      <w:pPr>
        <w:rPr>
          <w:rFonts w:hint="eastAsia" w:ascii="宋体" w:hAnsi="宋体" w:eastAsia="宋体" w:cs="宋体"/>
          <w:sz w:val="36"/>
          <w:szCs w:val="36"/>
        </w:rPr>
      </w:pPr>
      <w:r>
        <w:rPr>
          <w:rFonts w:hint="eastAsia" w:ascii="宋体" w:hAnsi="宋体" w:eastAsia="宋体" w:cs="宋体"/>
          <w:sz w:val="36"/>
          <w:szCs w:val="36"/>
        </w:rPr>
        <w:t>接入有公开API的招聘平台，通过HTTP请求获取结构化岗位数据</w:t>
      </w:r>
    </w:p>
    <w:p w14:paraId="377BFA7A">
      <w:pPr>
        <w:rPr>
          <w:rFonts w:hint="eastAsia" w:ascii="宋体" w:hAnsi="宋体" w:eastAsia="宋体" w:cs="宋体"/>
          <w:sz w:val="36"/>
          <w:szCs w:val="36"/>
        </w:rPr>
      </w:pPr>
    </w:p>
    <w:p w14:paraId="668254F9">
      <w:pPr>
        <w:rPr>
          <w:rFonts w:hint="eastAsia" w:ascii="宋体" w:hAnsi="宋体" w:eastAsia="宋体" w:cs="宋体"/>
          <w:sz w:val="36"/>
          <w:szCs w:val="36"/>
        </w:rPr>
      </w:pPr>
      <w:r>
        <w:rPr>
          <w:rFonts w:hint="eastAsia" w:ascii="宋体" w:hAnsi="宋体" w:eastAsia="宋体" w:cs="宋体"/>
          <w:sz w:val="36"/>
          <w:szCs w:val="36"/>
        </w:rPr>
        <w:t>2 输入</w:t>
      </w:r>
    </w:p>
    <w:p w14:paraId="3BDBC1DE">
      <w:pPr>
        <w:rPr>
          <w:rFonts w:hint="eastAsia" w:ascii="宋体" w:hAnsi="宋体" w:eastAsia="宋体" w:cs="宋体"/>
          <w:sz w:val="36"/>
          <w:szCs w:val="36"/>
        </w:rPr>
      </w:pPr>
      <w:r>
        <w:rPr>
          <w:rFonts w:hint="eastAsia" w:ascii="宋体" w:hAnsi="宋体" w:eastAsia="宋体" w:cs="宋体"/>
          <w:sz w:val="36"/>
          <w:szCs w:val="36"/>
        </w:rPr>
        <w:t>平台API端点URL及认证凭证（API Key/Token）；请求参数：搜索关键词、分页参数、时间范围</w:t>
      </w:r>
    </w:p>
    <w:p w14:paraId="23C691EE">
      <w:pPr>
        <w:rPr>
          <w:rFonts w:hint="eastAsia" w:ascii="宋体" w:hAnsi="宋体" w:eastAsia="宋体" w:cs="宋体"/>
          <w:sz w:val="36"/>
          <w:szCs w:val="36"/>
        </w:rPr>
      </w:pPr>
    </w:p>
    <w:p w14:paraId="11D5081E">
      <w:pPr>
        <w:rPr>
          <w:rFonts w:hint="eastAsia" w:ascii="宋体" w:hAnsi="宋体" w:eastAsia="宋体" w:cs="宋体"/>
          <w:sz w:val="36"/>
          <w:szCs w:val="36"/>
        </w:rPr>
      </w:pPr>
      <w:r>
        <w:rPr>
          <w:rFonts w:hint="eastAsia" w:ascii="宋体" w:hAnsi="宋体" w:eastAsia="宋体" w:cs="宋体"/>
          <w:sz w:val="36"/>
          <w:szCs w:val="36"/>
        </w:rPr>
        <w:t>3 处理</w:t>
      </w:r>
    </w:p>
    <w:p w14:paraId="5A579B4F">
      <w:pPr>
        <w:rPr>
          <w:rFonts w:hint="eastAsia" w:ascii="宋体" w:hAnsi="宋体" w:eastAsia="宋体" w:cs="宋体"/>
          <w:sz w:val="36"/>
          <w:szCs w:val="36"/>
        </w:rPr>
      </w:pPr>
      <w:r>
        <w:rPr>
          <w:rFonts w:hint="eastAsia" w:ascii="宋体" w:hAnsi="宋体" w:eastAsia="宋体" w:cs="宋体"/>
          <w:sz w:val="36"/>
          <w:szCs w:val="36"/>
        </w:rPr>
        <w:t>1.构造HTTP请求（含认证头和查询参数）；2.发送请求并解析JSON/XML响应；3.验证响应状态码和数据完整性；4.将API返回数据映射为系统统一字段格式；5.处理分页逻辑，遍历全部结果页</w:t>
      </w:r>
    </w:p>
    <w:p w14:paraId="65F8FC44">
      <w:pPr>
        <w:rPr>
          <w:rFonts w:hint="eastAsia" w:ascii="宋体" w:hAnsi="宋体" w:eastAsia="宋体" w:cs="宋体"/>
          <w:sz w:val="36"/>
          <w:szCs w:val="36"/>
        </w:rPr>
      </w:pPr>
    </w:p>
    <w:p w14:paraId="42F58C46">
      <w:pPr>
        <w:rPr>
          <w:rFonts w:hint="eastAsia" w:ascii="宋体" w:hAnsi="宋体" w:eastAsia="宋体" w:cs="宋体"/>
          <w:sz w:val="36"/>
          <w:szCs w:val="36"/>
        </w:rPr>
      </w:pPr>
      <w:r>
        <w:rPr>
          <w:rFonts w:hint="eastAsia" w:ascii="宋体" w:hAnsi="宋体" w:eastAsia="宋体" w:cs="宋体"/>
          <w:sz w:val="36"/>
          <w:szCs w:val="36"/>
        </w:rPr>
        <w:t>4 输出</w:t>
      </w:r>
    </w:p>
    <w:p w14:paraId="5FFE4338">
      <w:pPr>
        <w:rPr>
          <w:rFonts w:hint="eastAsia" w:ascii="宋体" w:hAnsi="宋体" w:eastAsia="宋体" w:cs="宋体"/>
          <w:sz w:val="36"/>
          <w:szCs w:val="36"/>
        </w:rPr>
      </w:pPr>
      <w:r>
        <w:rPr>
          <w:rFonts w:hint="eastAsia" w:ascii="宋体" w:hAnsi="宋体" w:eastAsia="宋体" w:cs="宋体"/>
          <w:sz w:val="36"/>
          <w:szCs w:val="36"/>
        </w:rPr>
        <w:t>标准化岗位数据记录；API调用日志（请求时间/响应状态/数据量）</w:t>
      </w:r>
    </w:p>
    <w:p w14:paraId="1BA55E7C">
      <w:pPr>
        <w:rPr>
          <w:rFonts w:hint="eastAsia" w:ascii="宋体" w:hAnsi="宋体" w:eastAsia="宋体" w:cs="宋体"/>
          <w:sz w:val="36"/>
          <w:szCs w:val="36"/>
        </w:rPr>
      </w:pPr>
    </w:p>
    <w:p w14:paraId="0BA2EF74">
      <w:pPr>
        <w:pStyle w:val="5"/>
        <w:rPr>
          <w:rFonts w:hint="eastAsia" w:ascii="宋体" w:hAnsi="宋体" w:eastAsia="宋体" w:cs="宋体"/>
          <w:sz w:val="36"/>
          <w:szCs w:val="36"/>
        </w:rPr>
      </w:pPr>
      <w:r>
        <w:rPr>
          <w:rFonts w:hint="eastAsia" w:ascii="宋体" w:hAnsi="宋体" w:eastAsia="宋体" w:cs="宋体"/>
          <w:sz w:val="36"/>
          <w:szCs w:val="36"/>
        </w:rPr>
        <w:t>3.2.1.3 定时任务调度</w:t>
      </w:r>
    </w:p>
    <w:p w14:paraId="0A1DB2AF">
      <w:pPr>
        <w:rPr>
          <w:rFonts w:hint="eastAsia" w:ascii="宋体" w:hAnsi="宋体" w:eastAsia="宋体" w:cs="宋体"/>
          <w:sz w:val="36"/>
          <w:szCs w:val="36"/>
        </w:rPr>
      </w:pPr>
      <w:r>
        <w:rPr>
          <w:rFonts w:hint="eastAsia" w:ascii="宋体" w:hAnsi="宋体" w:eastAsia="宋体" w:cs="宋体"/>
          <w:sz w:val="36"/>
          <w:szCs w:val="36"/>
        </w:rPr>
        <w:t>1 介绍</w:t>
      </w:r>
    </w:p>
    <w:p w14:paraId="7E399A2B">
      <w:pPr>
        <w:rPr>
          <w:rFonts w:hint="eastAsia" w:ascii="宋体" w:hAnsi="宋体" w:eastAsia="宋体" w:cs="宋体"/>
          <w:sz w:val="36"/>
          <w:szCs w:val="36"/>
        </w:rPr>
      </w:pPr>
      <w:r>
        <w:rPr>
          <w:rFonts w:hint="eastAsia" w:ascii="宋体" w:hAnsi="宋体" w:eastAsia="宋体" w:cs="宋体"/>
          <w:sz w:val="36"/>
          <w:szCs w:val="36"/>
        </w:rPr>
        <w:t>使用Celery+Redis实现定时采集任务调度，支持每日自动采集和增量更新</w:t>
      </w:r>
    </w:p>
    <w:p w14:paraId="2C8D6C7D">
      <w:pPr>
        <w:rPr>
          <w:rFonts w:hint="eastAsia" w:ascii="宋体" w:hAnsi="宋体" w:eastAsia="宋体" w:cs="宋体"/>
          <w:sz w:val="36"/>
          <w:szCs w:val="36"/>
        </w:rPr>
      </w:pPr>
    </w:p>
    <w:p w14:paraId="782D2B98">
      <w:pPr>
        <w:rPr>
          <w:rFonts w:hint="eastAsia" w:ascii="宋体" w:hAnsi="宋体" w:eastAsia="宋体" w:cs="宋体"/>
          <w:sz w:val="36"/>
          <w:szCs w:val="36"/>
        </w:rPr>
      </w:pPr>
      <w:r>
        <w:rPr>
          <w:rFonts w:hint="eastAsia" w:ascii="宋体" w:hAnsi="宋体" w:eastAsia="宋体" w:cs="宋体"/>
          <w:sz w:val="36"/>
          <w:szCs w:val="36"/>
        </w:rPr>
        <w:t>2 输入</w:t>
      </w:r>
    </w:p>
    <w:p w14:paraId="4592C2A4">
      <w:pPr>
        <w:rPr>
          <w:rFonts w:hint="eastAsia" w:ascii="宋体" w:hAnsi="宋体" w:eastAsia="宋体" w:cs="宋体"/>
          <w:sz w:val="36"/>
          <w:szCs w:val="36"/>
        </w:rPr>
      </w:pPr>
      <w:r>
        <w:rPr>
          <w:rFonts w:hint="eastAsia" w:ascii="宋体" w:hAnsi="宋体" w:eastAsia="宋体" w:cs="宋体"/>
          <w:sz w:val="36"/>
          <w:szCs w:val="36"/>
        </w:rPr>
        <w:t>任务调度配置（Cron表达式，如'每日凌晨2:00全量采集，每4小时增量更新'）；各平台优先级权重</w:t>
      </w:r>
    </w:p>
    <w:p w14:paraId="73B6C2D3">
      <w:pPr>
        <w:rPr>
          <w:rFonts w:hint="eastAsia" w:ascii="宋体" w:hAnsi="宋体" w:eastAsia="宋体" w:cs="宋体"/>
          <w:sz w:val="36"/>
          <w:szCs w:val="36"/>
        </w:rPr>
      </w:pPr>
    </w:p>
    <w:p w14:paraId="59B16074">
      <w:pPr>
        <w:rPr>
          <w:rFonts w:hint="eastAsia" w:ascii="宋体" w:hAnsi="宋体" w:eastAsia="宋体" w:cs="宋体"/>
          <w:sz w:val="36"/>
          <w:szCs w:val="36"/>
        </w:rPr>
      </w:pPr>
      <w:r>
        <w:rPr>
          <w:rFonts w:hint="eastAsia" w:ascii="宋体" w:hAnsi="宋体" w:eastAsia="宋体" w:cs="宋体"/>
          <w:sz w:val="36"/>
          <w:szCs w:val="36"/>
        </w:rPr>
        <w:t>3 处理</w:t>
      </w:r>
    </w:p>
    <w:p w14:paraId="6C76FD59">
      <w:pPr>
        <w:rPr>
          <w:rFonts w:hint="eastAsia" w:ascii="宋体" w:hAnsi="宋体" w:eastAsia="宋体" w:cs="宋体"/>
          <w:sz w:val="36"/>
          <w:szCs w:val="36"/>
        </w:rPr>
      </w:pPr>
      <w:r>
        <w:rPr>
          <w:rFonts w:hint="eastAsia" w:ascii="宋体" w:hAnsi="宋体" w:eastAsia="宋体" w:cs="宋体"/>
          <w:sz w:val="36"/>
          <w:szCs w:val="36"/>
        </w:rPr>
        <w:t>1.Celery Beat定时器按Cron配置触发采集任务；2.检查当前是否有同类任务在执行（防重复）；3.按平台优先级分配Worker进程；4.记录任务执行状态（排队中/执行中/已完成/失败）；5.任务完成后更新Redis状态标记</w:t>
      </w:r>
    </w:p>
    <w:p w14:paraId="40A24B49">
      <w:pPr>
        <w:rPr>
          <w:rFonts w:hint="eastAsia" w:ascii="宋体" w:hAnsi="宋体" w:eastAsia="宋体" w:cs="宋体"/>
          <w:sz w:val="36"/>
          <w:szCs w:val="36"/>
        </w:rPr>
      </w:pPr>
    </w:p>
    <w:p w14:paraId="762FB5A1">
      <w:pPr>
        <w:rPr>
          <w:rFonts w:hint="eastAsia" w:ascii="宋体" w:hAnsi="宋体" w:eastAsia="宋体" w:cs="宋体"/>
          <w:sz w:val="36"/>
          <w:szCs w:val="36"/>
        </w:rPr>
      </w:pPr>
      <w:r>
        <w:rPr>
          <w:rFonts w:hint="eastAsia" w:ascii="宋体" w:hAnsi="宋体" w:eastAsia="宋体" w:cs="宋体"/>
          <w:sz w:val="36"/>
          <w:szCs w:val="36"/>
        </w:rPr>
        <w:t>4 输出</w:t>
      </w:r>
    </w:p>
    <w:p w14:paraId="2D09244A">
      <w:pPr>
        <w:rPr>
          <w:rFonts w:hint="eastAsia" w:ascii="宋体" w:hAnsi="宋体" w:eastAsia="宋体" w:cs="宋体"/>
          <w:sz w:val="36"/>
          <w:szCs w:val="36"/>
        </w:rPr>
      </w:pPr>
      <w:r>
        <w:rPr>
          <w:rFonts w:hint="eastAsia" w:ascii="宋体" w:hAnsi="宋体" w:eastAsia="宋体" w:cs="宋体"/>
          <w:sz w:val="36"/>
          <w:szCs w:val="36"/>
        </w:rPr>
        <w:t>任务执行日志；数据增量统计（新增/更新/不变记录数）</w:t>
      </w:r>
    </w:p>
    <w:p w14:paraId="5305E0B7">
      <w:pPr>
        <w:rPr>
          <w:rFonts w:hint="eastAsia" w:ascii="宋体" w:hAnsi="宋体" w:eastAsia="宋体" w:cs="宋体"/>
          <w:sz w:val="36"/>
          <w:szCs w:val="36"/>
        </w:rPr>
      </w:pPr>
    </w:p>
    <w:p w14:paraId="42236CC8">
      <w:pPr>
        <w:pStyle w:val="5"/>
        <w:rPr>
          <w:rFonts w:hint="eastAsia" w:ascii="宋体" w:hAnsi="宋体" w:eastAsia="宋体" w:cs="宋体"/>
          <w:sz w:val="36"/>
          <w:szCs w:val="36"/>
        </w:rPr>
      </w:pPr>
      <w:r>
        <w:rPr>
          <w:rFonts w:hint="eastAsia" w:ascii="宋体" w:hAnsi="宋体" w:eastAsia="宋体" w:cs="宋体"/>
          <w:sz w:val="36"/>
          <w:szCs w:val="36"/>
        </w:rPr>
        <w:t>3.2.1.4 采集状态监控</w:t>
      </w:r>
    </w:p>
    <w:p w14:paraId="2228A465">
      <w:pPr>
        <w:rPr>
          <w:rFonts w:hint="eastAsia" w:ascii="宋体" w:hAnsi="宋体" w:eastAsia="宋体" w:cs="宋体"/>
          <w:sz w:val="36"/>
          <w:szCs w:val="36"/>
        </w:rPr>
      </w:pPr>
      <w:r>
        <w:rPr>
          <w:rFonts w:hint="eastAsia" w:ascii="宋体" w:hAnsi="宋体" w:eastAsia="宋体" w:cs="宋体"/>
          <w:sz w:val="36"/>
          <w:szCs w:val="36"/>
        </w:rPr>
        <w:t>1 介绍</w:t>
      </w:r>
    </w:p>
    <w:p w14:paraId="3DEE0834">
      <w:pPr>
        <w:rPr>
          <w:rFonts w:hint="eastAsia" w:ascii="宋体" w:hAnsi="宋体" w:eastAsia="宋体" w:cs="宋体"/>
          <w:sz w:val="36"/>
          <w:szCs w:val="36"/>
        </w:rPr>
      </w:pPr>
      <w:r>
        <w:rPr>
          <w:rFonts w:hint="eastAsia" w:ascii="宋体" w:hAnsi="宋体" w:eastAsia="宋体" w:cs="宋体"/>
          <w:sz w:val="36"/>
          <w:szCs w:val="36"/>
        </w:rPr>
        <w:t>提供采集任务的可视化监控界面，管理员可查看实时状态和手动干预</w:t>
      </w:r>
    </w:p>
    <w:p w14:paraId="1BC81799">
      <w:pPr>
        <w:rPr>
          <w:rFonts w:hint="eastAsia" w:ascii="宋体" w:hAnsi="宋体" w:eastAsia="宋体" w:cs="宋体"/>
          <w:sz w:val="36"/>
          <w:szCs w:val="36"/>
        </w:rPr>
      </w:pPr>
    </w:p>
    <w:p w14:paraId="649D2FA1">
      <w:pPr>
        <w:rPr>
          <w:rFonts w:hint="eastAsia" w:ascii="宋体" w:hAnsi="宋体" w:eastAsia="宋体" w:cs="宋体"/>
          <w:sz w:val="36"/>
          <w:szCs w:val="36"/>
        </w:rPr>
      </w:pPr>
      <w:r>
        <w:rPr>
          <w:rFonts w:hint="eastAsia" w:ascii="宋体" w:hAnsi="宋体" w:eastAsia="宋体" w:cs="宋体"/>
          <w:sz w:val="36"/>
          <w:szCs w:val="36"/>
        </w:rPr>
        <w:t>2 输入</w:t>
      </w:r>
    </w:p>
    <w:p w14:paraId="7B7E29EE">
      <w:pPr>
        <w:rPr>
          <w:rFonts w:hint="eastAsia" w:ascii="宋体" w:hAnsi="宋体" w:eastAsia="宋体" w:cs="宋体"/>
          <w:sz w:val="36"/>
          <w:szCs w:val="36"/>
        </w:rPr>
      </w:pPr>
      <w:r>
        <w:rPr>
          <w:rFonts w:hint="eastAsia" w:ascii="宋体" w:hAnsi="宋体" w:eastAsia="宋体" w:cs="宋体"/>
          <w:sz w:val="36"/>
          <w:szCs w:val="36"/>
        </w:rPr>
        <w:t>采集任务实时状态数据（来自Celery监控API）；管理员操作指令（启动/停止/重试）</w:t>
      </w:r>
    </w:p>
    <w:p w14:paraId="42E76F60">
      <w:pPr>
        <w:rPr>
          <w:rFonts w:hint="eastAsia" w:ascii="宋体" w:hAnsi="宋体" w:eastAsia="宋体" w:cs="宋体"/>
          <w:sz w:val="36"/>
          <w:szCs w:val="36"/>
        </w:rPr>
      </w:pPr>
    </w:p>
    <w:p w14:paraId="15679D15">
      <w:pPr>
        <w:rPr>
          <w:rFonts w:hint="eastAsia" w:ascii="宋体" w:hAnsi="宋体" w:eastAsia="宋体" w:cs="宋体"/>
          <w:sz w:val="36"/>
          <w:szCs w:val="36"/>
        </w:rPr>
      </w:pPr>
      <w:r>
        <w:rPr>
          <w:rFonts w:hint="eastAsia" w:ascii="宋体" w:hAnsi="宋体" w:eastAsia="宋体" w:cs="宋体"/>
          <w:sz w:val="36"/>
          <w:szCs w:val="36"/>
        </w:rPr>
        <w:t>3 处理</w:t>
      </w:r>
    </w:p>
    <w:p w14:paraId="1779BC19">
      <w:pPr>
        <w:rPr>
          <w:rFonts w:hint="eastAsia" w:ascii="宋体" w:hAnsi="宋体" w:eastAsia="宋体" w:cs="宋体"/>
          <w:sz w:val="36"/>
          <w:szCs w:val="36"/>
        </w:rPr>
      </w:pPr>
      <w:r>
        <w:rPr>
          <w:rFonts w:hint="eastAsia" w:ascii="宋体" w:hAnsi="宋体" w:eastAsia="宋体" w:cs="宋体"/>
          <w:sz w:val="36"/>
          <w:szCs w:val="36"/>
        </w:rPr>
        <w:t>1.轮询Celery任务队列状态；2.计算采集成功率、数据量趋势；3.异常状态触发告警（邮件/站内通知）；4.响应管理员手动操作指令</w:t>
      </w:r>
    </w:p>
    <w:p w14:paraId="5EC28FEF">
      <w:pPr>
        <w:rPr>
          <w:rFonts w:hint="eastAsia" w:ascii="宋体" w:hAnsi="宋体" w:eastAsia="宋体" w:cs="宋体"/>
          <w:sz w:val="36"/>
          <w:szCs w:val="36"/>
        </w:rPr>
      </w:pPr>
    </w:p>
    <w:p w14:paraId="242A4237">
      <w:pPr>
        <w:rPr>
          <w:rFonts w:hint="eastAsia" w:ascii="宋体" w:hAnsi="宋体" w:eastAsia="宋体" w:cs="宋体"/>
          <w:sz w:val="36"/>
          <w:szCs w:val="36"/>
        </w:rPr>
      </w:pPr>
      <w:r>
        <w:rPr>
          <w:rFonts w:hint="eastAsia" w:ascii="宋体" w:hAnsi="宋体" w:eastAsia="宋体" w:cs="宋体"/>
          <w:sz w:val="36"/>
          <w:szCs w:val="36"/>
        </w:rPr>
        <w:t>4 输出</w:t>
      </w:r>
    </w:p>
    <w:p w14:paraId="0D48A6F7">
      <w:pPr>
        <w:rPr>
          <w:rFonts w:hint="eastAsia" w:ascii="宋体" w:hAnsi="宋体" w:eastAsia="宋体" w:cs="宋体"/>
          <w:sz w:val="36"/>
          <w:szCs w:val="36"/>
        </w:rPr>
      </w:pPr>
      <w:r>
        <w:rPr>
          <w:rFonts w:hint="eastAsia" w:ascii="宋体" w:hAnsi="宋体" w:eastAsia="宋体" w:cs="宋体"/>
          <w:sz w:val="36"/>
          <w:szCs w:val="36"/>
        </w:rPr>
        <w:t>监控仪表盘（任务列表、成功率、数据量曲线）；异常告警通知</w:t>
      </w:r>
    </w:p>
    <w:p w14:paraId="7B827C41">
      <w:pPr>
        <w:rPr>
          <w:rFonts w:hint="eastAsia" w:ascii="宋体" w:hAnsi="宋体" w:eastAsia="宋体" w:cs="宋体"/>
          <w:sz w:val="36"/>
          <w:szCs w:val="36"/>
        </w:rPr>
      </w:pPr>
    </w:p>
    <w:p w14:paraId="08F53FC7">
      <w:pPr>
        <w:pStyle w:val="4"/>
        <w:rPr>
          <w:rFonts w:hint="eastAsia" w:ascii="宋体" w:hAnsi="宋体" w:eastAsia="宋体" w:cs="宋体"/>
          <w:sz w:val="36"/>
          <w:szCs w:val="36"/>
        </w:rPr>
      </w:pPr>
      <w:r>
        <w:rPr>
          <w:rFonts w:hint="eastAsia" w:ascii="宋体" w:hAnsi="宋体" w:eastAsia="宋体" w:cs="宋体"/>
          <w:sz w:val="36"/>
          <w:szCs w:val="36"/>
        </w:rPr>
        <w:t>3.2.2 数据处理模块</w:t>
      </w:r>
    </w:p>
    <w:p w14:paraId="5900D560">
      <w:pPr>
        <w:rPr>
          <w:rFonts w:hint="eastAsia" w:ascii="宋体" w:hAnsi="宋体" w:eastAsia="宋体" w:cs="宋体"/>
          <w:sz w:val="36"/>
          <w:szCs w:val="36"/>
        </w:rPr>
      </w:pPr>
      <w:r>
        <w:rPr>
          <w:rFonts w:hint="eastAsia" w:ascii="宋体" w:hAnsi="宋体" w:eastAsia="宋体" w:cs="宋体"/>
          <w:sz w:val="36"/>
          <w:szCs w:val="36"/>
        </w:rPr>
        <w:t>1、数据处理模块功能简介</w:t>
      </w:r>
    </w:p>
    <w:p w14:paraId="6610F730">
      <w:pPr>
        <w:rPr>
          <w:rFonts w:hint="eastAsia" w:ascii="宋体" w:hAnsi="宋体" w:eastAsia="宋体" w:cs="宋体"/>
          <w:sz w:val="36"/>
          <w:szCs w:val="36"/>
        </w:rPr>
      </w:pPr>
    </w:p>
    <w:p w14:paraId="3B4B5D66">
      <w:pPr>
        <w:rPr>
          <w:rFonts w:hint="eastAsia" w:ascii="宋体" w:hAnsi="宋体" w:eastAsia="宋体" w:cs="宋体"/>
          <w:sz w:val="36"/>
          <w:szCs w:val="36"/>
        </w:rPr>
      </w:pPr>
      <w:r>
        <w:rPr>
          <w:rFonts w:hint="eastAsia" w:ascii="宋体" w:hAnsi="宋体" w:eastAsia="宋体" w:cs="宋体"/>
          <w:sz w:val="36"/>
          <w:szCs w:val="36"/>
        </w:rPr>
        <w:t>2、数据处理模块系统用例</w:t>
      </w:r>
    </w:p>
    <w:p w14:paraId="35629C2E">
      <w:pPr>
        <w:rPr>
          <w:rFonts w:hint="eastAsia" w:ascii="宋体" w:hAnsi="宋体" w:eastAsia="宋体" w:cs="宋体"/>
          <w:sz w:val="36"/>
          <w:szCs w:val="36"/>
        </w:rPr>
      </w:pPr>
    </w:p>
    <w:p w14:paraId="5A40D8E9">
      <w:pPr>
        <w:rPr>
          <w:rFonts w:hint="eastAsia" w:ascii="宋体" w:hAnsi="宋体" w:eastAsia="宋体" w:cs="宋体"/>
          <w:sz w:val="36"/>
          <w:szCs w:val="36"/>
        </w:rPr>
      </w:pPr>
      <w:r>
        <w:rPr>
          <w:rFonts w:hint="eastAsia" w:ascii="宋体" w:hAnsi="宋体" w:eastAsia="宋体" w:cs="宋体"/>
          <w:sz w:val="36"/>
          <w:szCs w:val="36"/>
        </w:rPr>
        <w:t>[数据处理模块用例图]</w:t>
      </w:r>
    </w:p>
    <w:p w14:paraId="5E7DF6A5">
      <w:pPr>
        <w:rPr>
          <w:rFonts w:hint="eastAsia" w:ascii="宋体" w:hAnsi="宋体" w:eastAsia="宋体" w:cs="宋体"/>
          <w:sz w:val="36"/>
          <w:szCs w:val="36"/>
        </w:rPr>
      </w:pPr>
    </w:p>
    <w:p w14:paraId="07B6D3B0">
      <w:pPr>
        <w:pStyle w:val="5"/>
        <w:rPr>
          <w:rFonts w:hint="eastAsia" w:ascii="宋体" w:hAnsi="宋体" w:eastAsia="宋体" w:cs="宋体"/>
          <w:sz w:val="36"/>
          <w:szCs w:val="36"/>
        </w:rPr>
      </w:pPr>
      <w:r>
        <w:rPr>
          <w:rFonts w:hint="eastAsia" w:ascii="宋体" w:hAnsi="宋体" w:eastAsia="宋体" w:cs="宋体"/>
          <w:sz w:val="36"/>
          <w:szCs w:val="36"/>
        </w:rPr>
        <w:t>3.2.2.1 数据清洗与去重</w:t>
      </w:r>
    </w:p>
    <w:p w14:paraId="4800829A">
      <w:pPr>
        <w:rPr>
          <w:rFonts w:hint="eastAsia" w:ascii="宋体" w:hAnsi="宋体" w:eastAsia="宋体" w:cs="宋体"/>
          <w:sz w:val="36"/>
          <w:szCs w:val="36"/>
        </w:rPr>
      </w:pPr>
      <w:r>
        <w:rPr>
          <w:rFonts w:hint="eastAsia" w:ascii="宋体" w:hAnsi="宋体" w:eastAsia="宋体" w:cs="宋体"/>
          <w:sz w:val="36"/>
          <w:szCs w:val="36"/>
        </w:rPr>
        <w:t>1 介绍</w:t>
      </w:r>
    </w:p>
    <w:p w14:paraId="4C7AC8C3">
      <w:pPr>
        <w:rPr>
          <w:rFonts w:hint="eastAsia" w:ascii="宋体" w:hAnsi="宋体" w:eastAsia="宋体" w:cs="宋体"/>
          <w:sz w:val="36"/>
          <w:szCs w:val="36"/>
        </w:rPr>
      </w:pPr>
      <w:r>
        <w:rPr>
          <w:rFonts w:hint="eastAsia" w:ascii="宋体" w:hAnsi="宋体" w:eastAsia="宋体" w:cs="宋体"/>
          <w:sz w:val="36"/>
          <w:szCs w:val="36"/>
        </w:rPr>
        <w:t>去除无效数据、重复记录和异常值，保证分析数据的基础质量</w:t>
      </w:r>
    </w:p>
    <w:p w14:paraId="3E977A3E">
      <w:pPr>
        <w:rPr>
          <w:rFonts w:hint="eastAsia" w:ascii="宋体" w:hAnsi="宋体" w:eastAsia="宋体" w:cs="宋体"/>
          <w:sz w:val="36"/>
          <w:szCs w:val="36"/>
        </w:rPr>
      </w:pPr>
    </w:p>
    <w:p w14:paraId="2712B35F">
      <w:pPr>
        <w:rPr>
          <w:rFonts w:hint="eastAsia" w:ascii="宋体" w:hAnsi="宋体" w:eastAsia="宋体" w:cs="宋体"/>
          <w:sz w:val="36"/>
          <w:szCs w:val="36"/>
        </w:rPr>
      </w:pPr>
      <w:r>
        <w:rPr>
          <w:rFonts w:hint="eastAsia" w:ascii="宋体" w:hAnsi="宋体" w:eastAsia="宋体" w:cs="宋体"/>
          <w:sz w:val="36"/>
          <w:szCs w:val="36"/>
        </w:rPr>
        <w:t>2 输入</w:t>
      </w:r>
    </w:p>
    <w:p w14:paraId="1F8B8DF4">
      <w:pPr>
        <w:rPr>
          <w:rFonts w:hint="eastAsia" w:ascii="宋体" w:hAnsi="宋体" w:eastAsia="宋体" w:cs="宋体"/>
          <w:sz w:val="36"/>
          <w:szCs w:val="36"/>
        </w:rPr>
      </w:pPr>
      <w:r>
        <w:rPr>
          <w:rFonts w:hint="eastAsia" w:ascii="宋体" w:hAnsi="宋体" w:eastAsia="宋体" w:cs="宋体"/>
          <w:sz w:val="36"/>
          <w:szCs w:val="36"/>
        </w:rPr>
        <w:t>原始岗位数据记录（来自采集模块）；清洗规则配置：必填字段列表、薪资范围合理性区间（1000-200000元）、去重匹配字段</w:t>
      </w:r>
    </w:p>
    <w:p w14:paraId="7DCBD131">
      <w:pPr>
        <w:rPr>
          <w:rFonts w:hint="eastAsia" w:ascii="宋体" w:hAnsi="宋体" w:eastAsia="宋体" w:cs="宋体"/>
          <w:sz w:val="36"/>
          <w:szCs w:val="36"/>
        </w:rPr>
      </w:pPr>
    </w:p>
    <w:p w14:paraId="292CE2F8">
      <w:pPr>
        <w:rPr>
          <w:rFonts w:hint="eastAsia" w:ascii="宋体" w:hAnsi="宋体" w:eastAsia="宋体" w:cs="宋体"/>
          <w:sz w:val="36"/>
          <w:szCs w:val="36"/>
        </w:rPr>
      </w:pPr>
      <w:r>
        <w:rPr>
          <w:rFonts w:hint="eastAsia" w:ascii="宋体" w:hAnsi="宋体" w:eastAsia="宋体" w:cs="宋体"/>
          <w:sz w:val="36"/>
          <w:szCs w:val="36"/>
        </w:rPr>
        <w:t>3 处理</w:t>
      </w:r>
    </w:p>
    <w:p w14:paraId="32D77F7D">
      <w:pPr>
        <w:rPr>
          <w:rFonts w:hint="eastAsia" w:ascii="宋体" w:hAnsi="宋体" w:eastAsia="宋体" w:cs="宋体"/>
          <w:sz w:val="36"/>
          <w:szCs w:val="36"/>
        </w:rPr>
      </w:pPr>
      <w:r>
        <w:rPr>
          <w:rFonts w:hint="eastAsia" w:ascii="宋体" w:hAnsi="宋体" w:eastAsia="宋体" w:cs="宋体"/>
          <w:sz w:val="36"/>
          <w:szCs w:val="36"/>
        </w:rPr>
        <w:t>1.检查必填字段（岗位名称、公司名称）是否为空，空值记录标记为无效；2.验证薪资合理性：月薪范围1000-200000元，超出标记异常；3.基于（岗位名称+公司名称+发布时间）组合键精确去重；4.模糊匹配去重：使用文本相似度算法识别同公司同岗位的重复发布；5.异常值标记为'待人工审核'</w:t>
      </w:r>
    </w:p>
    <w:p w14:paraId="47E3933E">
      <w:pPr>
        <w:rPr>
          <w:rFonts w:hint="eastAsia" w:ascii="宋体" w:hAnsi="宋体" w:eastAsia="宋体" w:cs="宋体"/>
          <w:sz w:val="36"/>
          <w:szCs w:val="36"/>
        </w:rPr>
      </w:pPr>
    </w:p>
    <w:p w14:paraId="7A104DAC">
      <w:pPr>
        <w:rPr>
          <w:rFonts w:hint="eastAsia" w:ascii="宋体" w:hAnsi="宋体" w:eastAsia="宋体" w:cs="宋体"/>
          <w:sz w:val="36"/>
          <w:szCs w:val="36"/>
        </w:rPr>
      </w:pPr>
      <w:r>
        <w:rPr>
          <w:rFonts w:hint="eastAsia" w:ascii="宋体" w:hAnsi="宋体" w:eastAsia="宋体" w:cs="宋体"/>
          <w:sz w:val="36"/>
          <w:szCs w:val="36"/>
        </w:rPr>
        <w:t>4 输出</w:t>
      </w:r>
    </w:p>
    <w:p w14:paraId="53926E83">
      <w:pPr>
        <w:rPr>
          <w:rFonts w:hint="eastAsia" w:ascii="宋体" w:hAnsi="宋体" w:eastAsia="宋体" w:cs="宋体"/>
          <w:sz w:val="36"/>
          <w:szCs w:val="36"/>
        </w:rPr>
      </w:pPr>
      <w:r>
        <w:rPr>
          <w:rFonts w:hint="eastAsia" w:ascii="宋体" w:hAnsi="宋体" w:eastAsia="宋体" w:cs="宋体"/>
          <w:sz w:val="36"/>
          <w:szCs w:val="36"/>
        </w:rPr>
        <w:t>清洗后的有效数据记录；数据质量报告（有效率、去重率、异常率）</w:t>
      </w:r>
    </w:p>
    <w:p w14:paraId="2709D18F">
      <w:pPr>
        <w:rPr>
          <w:rFonts w:hint="eastAsia" w:ascii="宋体" w:hAnsi="宋体" w:eastAsia="宋体" w:cs="宋体"/>
          <w:sz w:val="36"/>
          <w:szCs w:val="36"/>
        </w:rPr>
      </w:pPr>
    </w:p>
    <w:p w14:paraId="12F5627C">
      <w:pPr>
        <w:pStyle w:val="5"/>
        <w:rPr>
          <w:rFonts w:hint="eastAsia" w:ascii="宋体" w:hAnsi="宋体" w:eastAsia="宋体" w:cs="宋体"/>
          <w:sz w:val="36"/>
          <w:szCs w:val="36"/>
        </w:rPr>
      </w:pPr>
      <w:r>
        <w:rPr>
          <w:rFonts w:hint="eastAsia" w:ascii="宋体" w:hAnsi="宋体" w:eastAsia="宋体" w:cs="宋体"/>
          <w:sz w:val="36"/>
          <w:szCs w:val="36"/>
        </w:rPr>
        <w:t>3.2.2.2 字段标准化</w:t>
      </w:r>
    </w:p>
    <w:p w14:paraId="2F8E608D">
      <w:pPr>
        <w:rPr>
          <w:rFonts w:hint="eastAsia" w:ascii="宋体" w:hAnsi="宋体" w:eastAsia="宋体" w:cs="宋体"/>
          <w:sz w:val="36"/>
          <w:szCs w:val="36"/>
        </w:rPr>
      </w:pPr>
      <w:r>
        <w:rPr>
          <w:rFonts w:hint="eastAsia" w:ascii="宋体" w:hAnsi="宋体" w:eastAsia="宋体" w:cs="宋体"/>
          <w:sz w:val="36"/>
          <w:szCs w:val="36"/>
        </w:rPr>
        <w:t>1 介绍</w:t>
      </w:r>
    </w:p>
    <w:p w14:paraId="64928127">
      <w:pPr>
        <w:rPr>
          <w:rFonts w:hint="eastAsia" w:ascii="宋体" w:hAnsi="宋体" w:eastAsia="宋体" w:cs="宋体"/>
          <w:sz w:val="36"/>
          <w:szCs w:val="36"/>
        </w:rPr>
      </w:pPr>
      <w:r>
        <w:rPr>
          <w:rFonts w:hint="eastAsia" w:ascii="宋体" w:hAnsi="宋体" w:eastAsia="宋体" w:cs="宋体"/>
          <w:sz w:val="36"/>
          <w:szCs w:val="36"/>
        </w:rPr>
        <w:t>将不同平台的字段格式统一为系统标准格式，便于跨平台对比分析</w:t>
      </w:r>
    </w:p>
    <w:p w14:paraId="1F56E12C">
      <w:pPr>
        <w:rPr>
          <w:rFonts w:hint="eastAsia" w:ascii="宋体" w:hAnsi="宋体" w:eastAsia="宋体" w:cs="宋体"/>
          <w:sz w:val="36"/>
          <w:szCs w:val="36"/>
        </w:rPr>
      </w:pPr>
    </w:p>
    <w:p w14:paraId="1872CDB7">
      <w:pPr>
        <w:rPr>
          <w:rFonts w:hint="eastAsia" w:ascii="宋体" w:hAnsi="宋体" w:eastAsia="宋体" w:cs="宋体"/>
          <w:sz w:val="36"/>
          <w:szCs w:val="36"/>
        </w:rPr>
      </w:pPr>
      <w:r>
        <w:rPr>
          <w:rFonts w:hint="eastAsia" w:ascii="宋体" w:hAnsi="宋体" w:eastAsia="宋体" w:cs="宋体"/>
          <w:sz w:val="36"/>
          <w:szCs w:val="36"/>
        </w:rPr>
        <w:t>2 输入</w:t>
      </w:r>
    </w:p>
    <w:p w14:paraId="05A65422">
      <w:pPr>
        <w:rPr>
          <w:rFonts w:hint="eastAsia" w:ascii="宋体" w:hAnsi="宋体" w:eastAsia="宋体" w:cs="宋体"/>
          <w:sz w:val="36"/>
          <w:szCs w:val="36"/>
        </w:rPr>
      </w:pPr>
      <w:r>
        <w:rPr>
          <w:rFonts w:hint="eastAsia" w:ascii="宋体" w:hAnsi="宋体" w:eastAsia="宋体" w:cs="宋体"/>
          <w:sz w:val="36"/>
          <w:szCs w:val="36"/>
        </w:rPr>
        <w:t>清洗后的岗位数据；字段映射规则：各平台原始字段名→系统标准字段名</w:t>
      </w:r>
    </w:p>
    <w:p w14:paraId="5963BC13">
      <w:pPr>
        <w:rPr>
          <w:rFonts w:hint="eastAsia" w:ascii="宋体" w:hAnsi="宋体" w:eastAsia="宋体" w:cs="宋体"/>
          <w:sz w:val="36"/>
          <w:szCs w:val="36"/>
        </w:rPr>
      </w:pPr>
    </w:p>
    <w:p w14:paraId="06BACA7D">
      <w:pPr>
        <w:rPr>
          <w:rFonts w:hint="eastAsia" w:ascii="宋体" w:hAnsi="宋体" w:eastAsia="宋体" w:cs="宋体"/>
          <w:sz w:val="36"/>
          <w:szCs w:val="36"/>
        </w:rPr>
      </w:pPr>
      <w:r>
        <w:rPr>
          <w:rFonts w:hint="eastAsia" w:ascii="宋体" w:hAnsi="宋体" w:eastAsia="宋体" w:cs="宋体"/>
          <w:sz w:val="36"/>
          <w:szCs w:val="36"/>
        </w:rPr>
        <w:t>3 处理</w:t>
      </w:r>
    </w:p>
    <w:p w14:paraId="47DBF6B0">
      <w:pPr>
        <w:rPr>
          <w:rFonts w:hint="eastAsia" w:ascii="宋体" w:hAnsi="宋体" w:eastAsia="宋体" w:cs="宋体"/>
          <w:sz w:val="36"/>
          <w:szCs w:val="36"/>
        </w:rPr>
      </w:pPr>
      <w:r>
        <w:rPr>
          <w:rFonts w:hint="eastAsia" w:ascii="宋体" w:hAnsi="宋体" w:eastAsia="宋体" w:cs="宋体"/>
          <w:sz w:val="36"/>
          <w:szCs w:val="36"/>
        </w:rPr>
        <w:t>1.岗位名称标准化：去除空格/特殊符号，统一大小写，按岗位分类体系归类；2.薪资标准化：统一转换为'月薪（千元）'格式，面议岗位标记为特殊值；3.经验要求标准化：映射为应届生/1-3年/3-5年/5-10年/10年以上/不限；4.学历要求标准化：映射为不限/大专/本科/硕士/博士；5.城市标准化：统一为地级市名称，去除区县级后缀</w:t>
      </w:r>
    </w:p>
    <w:p w14:paraId="7CD65034">
      <w:pPr>
        <w:rPr>
          <w:rFonts w:hint="eastAsia" w:ascii="宋体" w:hAnsi="宋体" w:eastAsia="宋体" w:cs="宋体"/>
          <w:sz w:val="36"/>
          <w:szCs w:val="36"/>
        </w:rPr>
      </w:pPr>
    </w:p>
    <w:p w14:paraId="6EE0642D">
      <w:pPr>
        <w:rPr>
          <w:rFonts w:hint="eastAsia" w:ascii="宋体" w:hAnsi="宋体" w:eastAsia="宋体" w:cs="宋体"/>
          <w:sz w:val="36"/>
          <w:szCs w:val="36"/>
        </w:rPr>
      </w:pPr>
      <w:r>
        <w:rPr>
          <w:rFonts w:hint="eastAsia" w:ascii="宋体" w:hAnsi="宋体" w:eastAsia="宋体" w:cs="宋体"/>
          <w:sz w:val="36"/>
          <w:szCs w:val="36"/>
        </w:rPr>
        <w:t>4 输出</w:t>
      </w:r>
    </w:p>
    <w:p w14:paraId="26F4D483">
      <w:pPr>
        <w:rPr>
          <w:rFonts w:hint="eastAsia" w:ascii="宋体" w:hAnsi="宋体" w:eastAsia="宋体" w:cs="宋体"/>
          <w:sz w:val="36"/>
          <w:szCs w:val="36"/>
        </w:rPr>
      </w:pPr>
      <w:r>
        <w:rPr>
          <w:rFonts w:hint="eastAsia" w:ascii="宋体" w:hAnsi="宋体" w:eastAsia="宋体" w:cs="宋体"/>
          <w:sz w:val="36"/>
          <w:szCs w:val="36"/>
        </w:rPr>
        <w:t>标准化后的岗位数据；映射失败记录（无法标准化的异常值列表）</w:t>
      </w:r>
    </w:p>
    <w:p w14:paraId="4E594060">
      <w:pPr>
        <w:rPr>
          <w:rFonts w:hint="eastAsia" w:ascii="宋体" w:hAnsi="宋体" w:eastAsia="宋体" w:cs="宋体"/>
          <w:sz w:val="36"/>
          <w:szCs w:val="36"/>
        </w:rPr>
      </w:pPr>
    </w:p>
    <w:p w14:paraId="259D9A2B">
      <w:pPr>
        <w:pStyle w:val="5"/>
        <w:rPr>
          <w:rFonts w:hint="eastAsia" w:ascii="宋体" w:hAnsi="宋体" w:eastAsia="宋体" w:cs="宋体"/>
          <w:sz w:val="36"/>
          <w:szCs w:val="36"/>
        </w:rPr>
      </w:pPr>
      <w:r>
        <w:rPr>
          <w:rFonts w:hint="eastAsia" w:ascii="宋体" w:hAnsi="宋体" w:eastAsia="宋体" w:cs="宋体"/>
          <w:sz w:val="36"/>
          <w:szCs w:val="36"/>
        </w:rPr>
        <w:t>3.2.2.3 NLP关键词提取</w:t>
      </w:r>
    </w:p>
    <w:p w14:paraId="78D4A230">
      <w:pPr>
        <w:rPr>
          <w:rFonts w:hint="eastAsia" w:ascii="宋体" w:hAnsi="宋体" w:eastAsia="宋体" w:cs="宋体"/>
          <w:sz w:val="36"/>
          <w:szCs w:val="36"/>
        </w:rPr>
      </w:pPr>
      <w:r>
        <w:rPr>
          <w:rFonts w:hint="eastAsia" w:ascii="宋体" w:hAnsi="宋体" w:eastAsia="宋体" w:cs="宋体"/>
          <w:sz w:val="36"/>
          <w:szCs w:val="36"/>
        </w:rPr>
        <w:t>1 介绍</w:t>
      </w:r>
    </w:p>
    <w:p w14:paraId="7FC7DD1A">
      <w:pPr>
        <w:rPr>
          <w:rFonts w:hint="eastAsia" w:ascii="宋体" w:hAnsi="宋体" w:eastAsia="宋体" w:cs="宋体"/>
          <w:sz w:val="36"/>
          <w:szCs w:val="36"/>
        </w:rPr>
      </w:pPr>
      <w:r>
        <w:rPr>
          <w:rFonts w:hint="eastAsia" w:ascii="宋体" w:hAnsi="宋体" w:eastAsia="宋体" w:cs="宋体"/>
          <w:sz w:val="36"/>
          <w:szCs w:val="36"/>
        </w:rPr>
        <w:t>使用Jieba分词从岗位描述中提取技能关键词和技术栈标签</w:t>
      </w:r>
    </w:p>
    <w:p w14:paraId="797E4DB9">
      <w:pPr>
        <w:rPr>
          <w:rFonts w:hint="eastAsia" w:ascii="宋体" w:hAnsi="宋体" w:eastAsia="宋体" w:cs="宋体"/>
          <w:sz w:val="36"/>
          <w:szCs w:val="36"/>
        </w:rPr>
      </w:pPr>
    </w:p>
    <w:p w14:paraId="1A2817FE">
      <w:pPr>
        <w:rPr>
          <w:rFonts w:hint="eastAsia" w:ascii="宋体" w:hAnsi="宋体" w:eastAsia="宋体" w:cs="宋体"/>
          <w:sz w:val="36"/>
          <w:szCs w:val="36"/>
        </w:rPr>
      </w:pPr>
      <w:r>
        <w:rPr>
          <w:rFonts w:hint="eastAsia" w:ascii="宋体" w:hAnsi="宋体" w:eastAsia="宋体" w:cs="宋体"/>
          <w:sz w:val="36"/>
          <w:szCs w:val="36"/>
        </w:rPr>
        <w:t>2 输入</w:t>
      </w:r>
    </w:p>
    <w:p w14:paraId="149E32D5">
      <w:pPr>
        <w:rPr>
          <w:rFonts w:hint="eastAsia" w:ascii="宋体" w:hAnsi="宋体" w:eastAsia="宋体" w:cs="宋体"/>
          <w:sz w:val="36"/>
          <w:szCs w:val="36"/>
        </w:rPr>
      </w:pPr>
      <w:r>
        <w:rPr>
          <w:rFonts w:hint="eastAsia" w:ascii="宋体" w:hAnsi="宋体" w:eastAsia="宋体" w:cs="宋体"/>
          <w:sz w:val="36"/>
          <w:szCs w:val="36"/>
        </w:rPr>
        <w:t>岗位描述文本（JD全文）；自定义技能词典（500+技术栈名称、软技能术语）</w:t>
      </w:r>
    </w:p>
    <w:p w14:paraId="51C4498C">
      <w:pPr>
        <w:rPr>
          <w:rFonts w:hint="eastAsia" w:ascii="宋体" w:hAnsi="宋体" w:eastAsia="宋体" w:cs="宋体"/>
          <w:sz w:val="36"/>
          <w:szCs w:val="36"/>
        </w:rPr>
      </w:pPr>
    </w:p>
    <w:p w14:paraId="6C9EAB79">
      <w:pPr>
        <w:rPr>
          <w:rFonts w:hint="eastAsia" w:ascii="宋体" w:hAnsi="宋体" w:eastAsia="宋体" w:cs="宋体"/>
          <w:sz w:val="36"/>
          <w:szCs w:val="36"/>
        </w:rPr>
      </w:pPr>
      <w:r>
        <w:rPr>
          <w:rFonts w:hint="eastAsia" w:ascii="宋体" w:hAnsi="宋体" w:eastAsia="宋体" w:cs="宋体"/>
          <w:sz w:val="36"/>
          <w:szCs w:val="36"/>
        </w:rPr>
        <w:t>3 处理</w:t>
      </w:r>
    </w:p>
    <w:p w14:paraId="31A46E3B">
      <w:pPr>
        <w:rPr>
          <w:rFonts w:hint="eastAsia" w:ascii="宋体" w:hAnsi="宋体" w:eastAsia="宋体" w:cs="宋体"/>
          <w:sz w:val="36"/>
          <w:szCs w:val="36"/>
        </w:rPr>
      </w:pPr>
      <w:r>
        <w:rPr>
          <w:rFonts w:hint="eastAsia" w:ascii="宋体" w:hAnsi="宋体" w:eastAsia="宋体" w:cs="宋体"/>
          <w:sz w:val="36"/>
          <w:szCs w:val="36"/>
        </w:rPr>
        <w:t>1.加载自定义词典（Python/Java/React等500+技术术语）；2.Jieba分词处理岗位描述文本；3.基于TF-IDF提取Top 10关键词；4.关键词归类：编程语言/框架/工具/软技能/行业知识；5.计算各技能的市场需求频次</w:t>
      </w:r>
    </w:p>
    <w:p w14:paraId="15DCC208">
      <w:pPr>
        <w:rPr>
          <w:rFonts w:hint="eastAsia" w:ascii="宋体" w:hAnsi="宋体" w:eastAsia="宋体" w:cs="宋体"/>
          <w:sz w:val="36"/>
          <w:szCs w:val="36"/>
        </w:rPr>
      </w:pPr>
    </w:p>
    <w:p w14:paraId="61B9CF52">
      <w:pPr>
        <w:rPr>
          <w:rFonts w:hint="eastAsia" w:ascii="宋体" w:hAnsi="宋体" w:eastAsia="宋体" w:cs="宋体"/>
          <w:sz w:val="36"/>
          <w:szCs w:val="36"/>
        </w:rPr>
      </w:pPr>
      <w:r>
        <w:rPr>
          <w:rFonts w:hint="eastAsia" w:ascii="宋体" w:hAnsi="宋体" w:eastAsia="宋体" w:cs="宋体"/>
          <w:sz w:val="36"/>
          <w:szCs w:val="36"/>
        </w:rPr>
        <w:t>4 输出</w:t>
      </w:r>
    </w:p>
    <w:p w14:paraId="4D1DD883">
      <w:pPr>
        <w:rPr>
          <w:rFonts w:hint="eastAsia" w:ascii="宋体" w:hAnsi="宋体" w:eastAsia="宋体" w:cs="宋体"/>
          <w:sz w:val="36"/>
          <w:szCs w:val="36"/>
        </w:rPr>
      </w:pPr>
      <w:r>
        <w:rPr>
          <w:rFonts w:hint="eastAsia" w:ascii="宋体" w:hAnsi="宋体" w:eastAsia="宋体" w:cs="宋体"/>
          <w:sz w:val="36"/>
          <w:szCs w:val="36"/>
        </w:rPr>
        <w:t>岗位技能标签列表；技能需求频次统计数据</w:t>
      </w:r>
    </w:p>
    <w:p w14:paraId="430AD61F">
      <w:pPr>
        <w:rPr>
          <w:rFonts w:hint="eastAsia" w:ascii="宋体" w:hAnsi="宋体" w:eastAsia="宋体" w:cs="宋体"/>
          <w:sz w:val="36"/>
          <w:szCs w:val="36"/>
        </w:rPr>
      </w:pPr>
    </w:p>
    <w:p w14:paraId="34725777">
      <w:pPr>
        <w:pStyle w:val="5"/>
        <w:rPr>
          <w:rFonts w:hint="eastAsia" w:ascii="宋体" w:hAnsi="宋体" w:eastAsia="宋体" w:cs="宋体"/>
          <w:sz w:val="36"/>
          <w:szCs w:val="36"/>
        </w:rPr>
      </w:pPr>
      <w:r>
        <w:rPr>
          <w:rFonts w:hint="eastAsia" w:ascii="宋体" w:hAnsi="宋体" w:eastAsia="宋体" w:cs="宋体"/>
          <w:sz w:val="36"/>
          <w:szCs w:val="36"/>
        </w:rPr>
        <w:t>3.2.2.4 数据质量评估</w:t>
      </w:r>
    </w:p>
    <w:p w14:paraId="3668A2CF">
      <w:pPr>
        <w:rPr>
          <w:rFonts w:hint="eastAsia" w:ascii="宋体" w:hAnsi="宋体" w:eastAsia="宋体" w:cs="宋体"/>
          <w:sz w:val="36"/>
          <w:szCs w:val="36"/>
        </w:rPr>
      </w:pPr>
      <w:r>
        <w:rPr>
          <w:rFonts w:hint="eastAsia" w:ascii="宋体" w:hAnsi="宋体" w:eastAsia="宋体" w:cs="宋体"/>
          <w:sz w:val="36"/>
          <w:szCs w:val="36"/>
        </w:rPr>
        <w:t>1 介绍</w:t>
      </w:r>
    </w:p>
    <w:p w14:paraId="24CE48F4">
      <w:pPr>
        <w:rPr>
          <w:rFonts w:hint="eastAsia" w:ascii="宋体" w:hAnsi="宋体" w:eastAsia="宋体" w:cs="宋体"/>
          <w:sz w:val="36"/>
          <w:szCs w:val="36"/>
        </w:rPr>
      </w:pPr>
      <w:r>
        <w:rPr>
          <w:rFonts w:hint="eastAsia" w:ascii="宋体" w:hAnsi="宋体" w:eastAsia="宋体" w:cs="宋体"/>
          <w:sz w:val="36"/>
          <w:szCs w:val="36"/>
        </w:rPr>
        <w:t>定期评估数据库中的数据质量，生成质量评估报告</w:t>
      </w:r>
    </w:p>
    <w:p w14:paraId="72FF85A0">
      <w:pPr>
        <w:rPr>
          <w:rFonts w:hint="eastAsia" w:ascii="宋体" w:hAnsi="宋体" w:eastAsia="宋体" w:cs="宋体"/>
          <w:sz w:val="36"/>
          <w:szCs w:val="36"/>
        </w:rPr>
      </w:pPr>
    </w:p>
    <w:p w14:paraId="75B9649E">
      <w:pPr>
        <w:rPr>
          <w:rFonts w:hint="eastAsia" w:ascii="宋体" w:hAnsi="宋体" w:eastAsia="宋体" w:cs="宋体"/>
          <w:sz w:val="36"/>
          <w:szCs w:val="36"/>
        </w:rPr>
      </w:pPr>
      <w:r>
        <w:rPr>
          <w:rFonts w:hint="eastAsia" w:ascii="宋体" w:hAnsi="宋体" w:eastAsia="宋体" w:cs="宋体"/>
          <w:sz w:val="36"/>
          <w:szCs w:val="36"/>
        </w:rPr>
        <w:t>2 输入</w:t>
      </w:r>
    </w:p>
    <w:p w14:paraId="62EF91E4">
      <w:pPr>
        <w:rPr>
          <w:rFonts w:hint="eastAsia" w:ascii="宋体" w:hAnsi="宋体" w:eastAsia="宋体" w:cs="宋体"/>
          <w:sz w:val="36"/>
          <w:szCs w:val="36"/>
        </w:rPr>
      </w:pPr>
      <w:r>
        <w:rPr>
          <w:rFonts w:hint="eastAsia" w:ascii="宋体" w:hAnsi="宋体" w:eastAsia="宋体" w:cs="宋体"/>
          <w:sz w:val="36"/>
          <w:szCs w:val="36"/>
        </w:rPr>
        <w:t>处理后的数据记录；质量评估指标定义：完整度、准确度、时效性</w:t>
      </w:r>
    </w:p>
    <w:p w14:paraId="6B9B15EB">
      <w:pPr>
        <w:rPr>
          <w:rFonts w:hint="eastAsia" w:ascii="宋体" w:hAnsi="宋体" w:eastAsia="宋体" w:cs="宋体"/>
          <w:sz w:val="36"/>
          <w:szCs w:val="36"/>
        </w:rPr>
      </w:pPr>
    </w:p>
    <w:p w14:paraId="270CEF24">
      <w:pPr>
        <w:rPr>
          <w:rFonts w:hint="eastAsia" w:ascii="宋体" w:hAnsi="宋体" w:eastAsia="宋体" w:cs="宋体"/>
          <w:sz w:val="36"/>
          <w:szCs w:val="36"/>
        </w:rPr>
      </w:pPr>
      <w:r>
        <w:rPr>
          <w:rFonts w:hint="eastAsia" w:ascii="宋体" w:hAnsi="宋体" w:eastAsia="宋体" w:cs="宋体"/>
          <w:sz w:val="36"/>
          <w:szCs w:val="36"/>
        </w:rPr>
        <w:t>3 处理</w:t>
      </w:r>
    </w:p>
    <w:p w14:paraId="55882119">
      <w:pPr>
        <w:rPr>
          <w:rFonts w:hint="eastAsia" w:ascii="宋体" w:hAnsi="宋体" w:eastAsia="宋体" w:cs="宋体"/>
          <w:sz w:val="36"/>
          <w:szCs w:val="36"/>
        </w:rPr>
      </w:pPr>
      <w:r>
        <w:rPr>
          <w:rFonts w:hint="eastAsia" w:ascii="宋体" w:hAnsi="宋体" w:eastAsia="宋体" w:cs="宋体"/>
          <w:sz w:val="36"/>
          <w:szCs w:val="36"/>
        </w:rPr>
        <w:t>1.计算各字段完整度（非空率）；2.抽样人工校验数据准确度（每1000条抽10条）；3.检查数据时效性（距发布时间的天数分布）；4.生成综合质量评分（0-100分）</w:t>
      </w:r>
    </w:p>
    <w:p w14:paraId="3A04A4BC">
      <w:pPr>
        <w:rPr>
          <w:rFonts w:hint="eastAsia" w:ascii="宋体" w:hAnsi="宋体" w:eastAsia="宋体" w:cs="宋体"/>
          <w:sz w:val="36"/>
          <w:szCs w:val="36"/>
        </w:rPr>
      </w:pPr>
    </w:p>
    <w:p w14:paraId="772F0F0B">
      <w:pPr>
        <w:rPr>
          <w:rFonts w:hint="eastAsia" w:ascii="宋体" w:hAnsi="宋体" w:eastAsia="宋体" w:cs="宋体"/>
          <w:sz w:val="36"/>
          <w:szCs w:val="36"/>
        </w:rPr>
      </w:pPr>
      <w:r>
        <w:rPr>
          <w:rFonts w:hint="eastAsia" w:ascii="宋体" w:hAnsi="宋体" w:eastAsia="宋体" w:cs="宋体"/>
          <w:sz w:val="36"/>
          <w:szCs w:val="36"/>
        </w:rPr>
        <w:t>4 输出</w:t>
      </w:r>
    </w:p>
    <w:p w14:paraId="11D7BDC9">
      <w:pPr>
        <w:rPr>
          <w:rFonts w:hint="eastAsia" w:ascii="宋体" w:hAnsi="宋体" w:eastAsia="宋体" w:cs="宋体"/>
          <w:sz w:val="36"/>
          <w:szCs w:val="36"/>
        </w:rPr>
      </w:pPr>
      <w:r>
        <w:rPr>
          <w:rFonts w:hint="eastAsia" w:ascii="宋体" w:hAnsi="宋体" w:eastAsia="宋体" w:cs="宋体"/>
          <w:sz w:val="36"/>
          <w:szCs w:val="36"/>
        </w:rPr>
        <w:t>数据质量评估报告；低质量数据范围标记</w:t>
      </w:r>
    </w:p>
    <w:p w14:paraId="364E7A5F">
      <w:pPr>
        <w:rPr>
          <w:rFonts w:hint="eastAsia" w:ascii="宋体" w:hAnsi="宋体" w:eastAsia="宋体" w:cs="宋体"/>
          <w:sz w:val="36"/>
          <w:szCs w:val="36"/>
        </w:rPr>
      </w:pPr>
    </w:p>
    <w:p w14:paraId="41E771AE">
      <w:pPr>
        <w:pStyle w:val="4"/>
        <w:rPr>
          <w:rFonts w:hint="eastAsia" w:ascii="宋体" w:hAnsi="宋体" w:eastAsia="宋体" w:cs="宋体"/>
          <w:sz w:val="36"/>
          <w:szCs w:val="36"/>
        </w:rPr>
      </w:pPr>
      <w:r>
        <w:rPr>
          <w:rFonts w:hint="eastAsia" w:ascii="宋体" w:hAnsi="宋体" w:eastAsia="宋体" w:cs="宋体"/>
          <w:sz w:val="36"/>
          <w:szCs w:val="36"/>
        </w:rPr>
        <w:t>3.2.3 数据存储模块</w:t>
      </w:r>
    </w:p>
    <w:p w14:paraId="2D174D15">
      <w:pPr>
        <w:rPr>
          <w:rFonts w:hint="eastAsia" w:ascii="宋体" w:hAnsi="宋体" w:eastAsia="宋体" w:cs="宋体"/>
          <w:sz w:val="36"/>
          <w:szCs w:val="36"/>
        </w:rPr>
      </w:pPr>
      <w:r>
        <w:rPr>
          <w:rFonts w:hint="eastAsia" w:ascii="宋体" w:hAnsi="宋体" w:eastAsia="宋体" w:cs="宋体"/>
          <w:sz w:val="36"/>
          <w:szCs w:val="36"/>
        </w:rPr>
        <w:t>1、数据存储模块功能简介</w:t>
      </w:r>
    </w:p>
    <w:p w14:paraId="1CAD0449">
      <w:pPr>
        <w:rPr>
          <w:rFonts w:hint="eastAsia" w:ascii="宋体" w:hAnsi="宋体" w:eastAsia="宋体" w:cs="宋体"/>
          <w:sz w:val="36"/>
          <w:szCs w:val="36"/>
        </w:rPr>
      </w:pPr>
    </w:p>
    <w:p w14:paraId="424DB6A8">
      <w:pPr>
        <w:rPr>
          <w:rFonts w:hint="eastAsia" w:ascii="宋体" w:hAnsi="宋体" w:eastAsia="宋体" w:cs="宋体"/>
          <w:sz w:val="36"/>
          <w:szCs w:val="36"/>
        </w:rPr>
      </w:pPr>
      <w:r>
        <w:rPr>
          <w:rFonts w:hint="eastAsia" w:ascii="宋体" w:hAnsi="宋体" w:eastAsia="宋体" w:cs="宋体"/>
          <w:sz w:val="36"/>
          <w:szCs w:val="36"/>
        </w:rPr>
        <w:t>2、数据存储模块系统用例</w:t>
      </w:r>
    </w:p>
    <w:p w14:paraId="52845B7D">
      <w:pPr>
        <w:rPr>
          <w:rFonts w:hint="eastAsia" w:ascii="宋体" w:hAnsi="宋体" w:eastAsia="宋体" w:cs="宋体"/>
          <w:sz w:val="36"/>
          <w:szCs w:val="36"/>
        </w:rPr>
      </w:pPr>
    </w:p>
    <w:p w14:paraId="1EF8AD66">
      <w:pPr>
        <w:rPr>
          <w:rFonts w:hint="eastAsia" w:ascii="宋体" w:hAnsi="宋体" w:eastAsia="宋体" w:cs="宋体"/>
          <w:sz w:val="36"/>
          <w:szCs w:val="36"/>
        </w:rPr>
      </w:pPr>
      <w:r>
        <w:rPr>
          <w:rFonts w:hint="eastAsia" w:ascii="宋体" w:hAnsi="宋体" w:eastAsia="宋体" w:cs="宋体"/>
          <w:sz w:val="36"/>
          <w:szCs w:val="36"/>
        </w:rPr>
        <w:t>[数据存储模块用例图]</w:t>
      </w:r>
    </w:p>
    <w:p w14:paraId="52D9043A">
      <w:pPr>
        <w:rPr>
          <w:rFonts w:hint="eastAsia" w:ascii="宋体" w:hAnsi="宋体" w:eastAsia="宋体" w:cs="宋体"/>
          <w:sz w:val="36"/>
          <w:szCs w:val="36"/>
        </w:rPr>
      </w:pPr>
    </w:p>
    <w:p w14:paraId="428A8459">
      <w:pPr>
        <w:pStyle w:val="5"/>
        <w:rPr>
          <w:rFonts w:hint="eastAsia" w:ascii="宋体" w:hAnsi="宋体" w:eastAsia="宋体" w:cs="宋体"/>
          <w:sz w:val="36"/>
          <w:szCs w:val="36"/>
        </w:rPr>
      </w:pPr>
      <w:r>
        <w:rPr>
          <w:rFonts w:hint="eastAsia" w:ascii="宋体" w:hAnsi="宋体" w:eastAsia="宋体" w:cs="宋体"/>
          <w:sz w:val="36"/>
          <w:szCs w:val="36"/>
        </w:rPr>
        <w:t>3.2.3.1 数据库设计</w:t>
      </w:r>
    </w:p>
    <w:p w14:paraId="3DAF7BB9">
      <w:pPr>
        <w:rPr>
          <w:rFonts w:hint="eastAsia" w:ascii="宋体" w:hAnsi="宋体" w:eastAsia="宋体" w:cs="宋体"/>
          <w:sz w:val="36"/>
          <w:szCs w:val="36"/>
        </w:rPr>
      </w:pPr>
      <w:r>
        <w:rPr>
          <w:rFonts w:hint="eastAsia" w:ascii="宋体" w:hAnsi="宋体" w:eastAsia="宋体" w:cs="宋体"/>
          <w:sz w:val="36"/>
          <w:szCs w:val="36"/>
        </w:rPr>
        <w:t>1 介绍</w:t>
      </w:r>
    </w:p>
    <w:p w14:paraId="410DBA61">
      <w:pPr>
        <w:rPr>
          <w:rFonts w:hint="eastAsia" w:ascii="宋体" w:hAnsi="宋体" w:eastAsia="宋体" w:cs="宋体"/>
          <w:sz w:val="36"/>
          <w:szCs w:val="36"/>
        </w:rPr>
      </w:pPr>
      <w:r>
        <w:rPr>
          <w:rFonts w:hint="eastAsia" w:ascii="宋体" w:hAnsi="宋体" w:eastAsia="宋体" w:cs="宋体"/>
          <w:sz w:val="36"/>
          <w:szCs w:val="36"/>
        </w:rPr>
        <w:t>设计MySQL数据库表结构，包括岗位表、用户表、分析结果缓存表等</w:t>
      </w:r>
    </w:p>
    <w:p w14:paraId="643D165A">
      <w:pPr>
        <w:rPr>
          <w:rFonts w:hint="eastAsia" w:ascii="宋体" w:hAnsi="宋体" w:eastAsia="宋体" w:cs="宋体"/>
          <w:sz w:val="36"/>
          <w:szCs w:val="36"/>
        </w:rPr>
      </w:pPr>
    </w:p>
    <w:p w14:paraId="6ABF09F9">
      <w:pPr>
        <w:rPr>
          <w:rFonts w:hint="eastAsia" w:ascii="宋体" w:hAnsi="宋体" w:eastAsia="宋体" w:cs="宋体"/>
          <w:sz w:val="36"/>
          <w:szCs w:val="36"/>
        </w:rPr>
      </w:pPr>
      <w:r>
        <w:rPr>
          <w:rFonts w:hint="eastAsia" w:ascii="宋体" w:hAnsi="宋体" w:eastAsia="宋体" w:cs="宋体"/>
          <w:sz w:val="36"/>
          <w:szCs w:val="36"/>
        </w:rPr>
        <w:t>2 输入</w:t>
      </w:r>
    </w:p>
    <w:p w14:paraId="18AC9770">
      <w:pPr>
        <w:rPr>
          <w:rFonts w:hint="eastAsia" w:ascii="宋体" w:hAnsi="宋体" w:eastAsia="宋体" w:cs="宋体"/>
          <w:sz w:val="36"/>
          <w:szCs w:val="36"/>
        </w:rPr>
      </w:pPr>
      <w:r>
        <w:rPr>
          <w:rFonts w:hint="eastAsia" w:ascii="宋体" w:hAnsi="宋体" w:eastAsia="宋体" w:cs="宋体"/>
          <w:sz w:val="36"/>
          <w:szCs w:val="36"/>
        </w:rPr>
        <w:t>数据实体定义（岗位、用户、分析结果、采集日志等）；实体关系需求</w:t>
      </w:r>
    </w:p>
    <w:p w14:paraId="028255AD">
      <w:pPr>
        <w:rPr>
          <w:rFonts w:hint="eastAsia" w:ascii="宋体" w:hAnsi="宋体" w:eastAsia="宋体" w:cs="宋体"/>
          <w:sz w:val="36"/>
          <w:szCs w:val="36"/>
        </w:rPr>
      </w:pPr>
    </w:p>
    <w:p w14:paraId="208B6C4B">
      <w:pPr>
        <w:rPr>
          <w:rFonts w:hint="eastAsia" w:ascii="宋体" w:hAnsi="宋体" w:eastAsia="宋体" w:cs="宋体"/>
          <w:sz w:val="36"/>
          <w:szCs w:val="36"/>
        </w:rPr>
      </w:pPr>
      <w:r>
        <w:rPr>
          <w:rFonts w:hint="eastAsia" w:ascii="宋体" w:hAnsi="宋体" w:eastAsia="宋体" w:cs="宋体"/>
          <w:sz w:val="36"/>
          <w:szCs w:val="36"/>
        </w:rPr>
        <w:t>3 处理</w:t>
      </w:r>
    </w:p>
    <w:p w14:paraId="3BC10D66">
      <w:pPr>
        <w:rPr>
          <w:rFonts w:hint="eastAsia" w:ascii="宋体" w:hAnsi="宋体" w:eastAsia="宋体" w:cs="宋体"/>
          <w:sz w:val="36"/>
          <w:szCs w:val="36"/>
        </w:rPr>
      </w:pPr>
      <w:r>
        <w:rPr>
          <w:rFonts w:hint="eastAsia" w:ascii="宋体" w:hAnsi="宋体" w:eastAsia="宋体" w:cs="宋体"/>
          <w:sz w:val="36"/>
          <w:szCs w:val="36"/>
        </w:rPr>
        <w:t>1.设计ER模型，定义实体间关系（一对多/多对多）；2.设计表结构（字段名、类型、长度、约束）；3.建立主键、外键和索引；4.编写DDL建表语句；5.执行建表脚本初始化数据库</w:t>
      </w:r>
    </w:p>
    <w:p w14:paraId="5087D70B">
      <w:pPr>
        <w:rPr>
          <w:rFonts w:hint="eastAsia" w:ascii="宋体" w:hAnsi="宋体" w:eastAsia="宋体" w:cs="宋体"/>
          <w:sz w:val="36"/>
          <w:szCs w:val="36"/>
        </w:rPr>
      </w:pPr>
    </w:p>
    <w:p w14:paraId="7291A973">
      <w:pPr>
        <w:rPr>
          <w:rFonts w:hint="eastAsia" w:ascii="宋体" w:hAnsi="宋体" w:eastAsia="宋体" w:cs="宋体"/>
          <w:sz w:val="36"/>
          <w:szCs w:val="36"/>
        </w:rPr>
      </w:pPr>
      <w:r>
        <w:rPr>
          <w:rFonts w:hint="eastAsia" w:ascii="宋体" w:hAnsi="宋体" w:eastAsia="宋体" w:cs="宋体"/>
          <w:sz w:val="36"/>
          <w:szCs w:val="36"/>
        </w:rPr>
        <w:t>4 输出</w:t>
      </w:r>
    </w:p>
    <w:p w14:paraId="65BAE062">
      <w:pPr>
        <w:rPr>
          <w:rFonts w:hint="eastAsia" w:ascii="宋体" w:hAnsi="宋体" w:eastAsia="宋体" w:cs="宋体"/>
          <w:sz w:val="36"/>
          <w:szCs w:val="36"/>
        </w:rPr>
      </w:pPr>
      <w:r>
        <w:rPr>
          <w:rFonts w:hint="eastAsia" w:ascii="宋体" w:hAnsi="宋体" w:eastAsia="宋体" w:cs="宋体"/>
          <w:sz w:val="36"/>
          <w:szCs w:val="36"/>
        </w:rPr>
        <w:t>数据库ER图；DDL建表脚本；数据库字典文档</w:t>
      </w:r>
    </w:p>
    <w:p w14:paraId="049715B3">
      <w:pPr>
        <w:rPr>
          <w:rFonts w:hint="eastAsia" w:ascii="宋体" w:hAnsi="宋体" w:eastAsia="宋体" w:cs="宋体"/>
          <w:sz w:val="36"/>
          <w:szCs w:val="36"/>
        </w:rPr>
      </w:pPr>
    </w:p>
    <w:p w14:paraId="09FAA1EE">
      <w:pPr>
        <w:pStyle w:val="5"/>
        <w:rPr>
          <w:rFonts w:hint="eastAsia" w:ascii="宋体" w:hAnsi="宋体" w:eastAsia="宋体" w:cs="宋体"/>
          <w:sz w:val="36"/>
          <w:szCs w:val="36"/>
        </w:rPr>
      </w:pPr>
      <w:r>
        <w:rPr>
          <w:rFonts w:hint="eastAsia" w:ascii="宋体" w:hAnsi="宋体" w:eastAsia="宋体" w:cs="宋体"/>
          <w:sz w:val="36"/>
          <w:szCs w:val="36"/>
        </w:rPr>
        <w:t>3.2.3.2 索引优化</w:t>
      </w:r>
    </w:p>
    <w:p w14:paraId="38A3BB40">
      <w:pPr>
        <w:rPr>
          <w:rFonts w:hint="eastAsia" w:ascii="宋体" w:hAnsi="宋体" w:eastAsia="宋体" w:cs="宋体"/>
          <w:sz w:val="36"/>
          <w:szCs w:val="36"/>
        </w:rPr>
      </w:pPr>
      <w:r>
        <w:rPr>
          <w:rFonts w:hint="eastAsia" w:ascii="宋体" w:hAnsi="宋体" w:eastAsia="宋体" w:cs="宋体"/>
          <w:sz w:val="36"/>
          <w:szCs w:val="36"/>
        </w:rPr>
        <w:t>1 介绍</w:t>
      </w:r>
    </w:p>
    <w:p w14:paraId="1F26CA99">
      <w:pPr>
        <w:rPr>
          <w:rFonts w:hint="eastAsia" w:ascii="宋体" w:hAnsi="宋体" w:eastAsia="宋体" w:cs="宋体"/>
          <w:sz w:val="36"/>
          <w:szCs w:val="36"/>
        </w:rPr>
      </w:pPr>
      <w:r>
        <w:rPr>
          <w:rFonts w:hint="eastAsia" w:ascii="宋体" w:hAnsi="宋体" w:eastAsia="宋体" w:cs="宋体"/>
          <w:sz w:val="36"/>
          <w:szCs w:val="36"/>
        </w:rPr>
        <w:t>针对高频查询场景建立合理索引，优化查询性能</w:t>
      </w:r>
    </w:p>
    <w:p w14:paraId="235E178D">
      <w:pPr>
        <w:rPr>
          <w:rFonts w:hint="eastAsia" w:ascii="宋体" w:hAnsi="宋体" w:eastAsia="宋体" w:cs="宋体"/>
          <w:sz w:val="36"/>
          <w:szCs w:val="36"/>
        </w:rPr>
      </w:pPr>
    </w:p>
    <w:p w14:paraId="501B675C">
      <w:pPr>
        <w:rPr>
          <w:rFonts w:hint="eastAsia" w:ascii="宋体" w:hAnsi="宋体" w:eastAsia="宋体" w:cs="宋体"/>
          <w:sz w:val="36"/>
          <w:szCs w:val="36"/>
        </w:rPr>
      </w:pPr>
      <w:r>
        <w:rPr>
          <w:rFonts w:hint="eastAsia" w:ascii="宋体" w:hAnsi="宋体" w:eastAsia="宋体" w:cs="宋体"/>
          <w:sz w:val="36"/>
          <w:szCs w:val="36"/>
        </w:rPr>
        <w:t>2 输入</w:t>
      </w:r>
    </w:p>
    <w:p w14:paraId="1E3D45D3">
      <w:pPr>
        <w:rPr>
          <w:rFonts w:hint="eastAsia" w:ascii="宋体" w:hAnsi="宋体" w:eastAsia="宋体" w:cs="宋体"/>
          <w:sz w:val="36"/>
          <w:szCs w:val="36"/>
        </w:rPr>
      </w:pPr>
      <w:r>
        <w:rPr>
          <w:rFonts w:hint="eastAsia" w:ascii="宋体" w:hAnsi="宋体" w:eastAsia="宋体" w:cs="宋体"/>
          <w:sz w:val="36"/>
          <w:szCs w:val="36"/>
        </w:rPr>
        <w:t>查询频率分析（高频查询字段统计）；慢查询日志</w:t>
      </w:r>
    </w:p>
    <w:p w14:paraId="1E1052BE">
      <w:pPr>
        <w:rPr>
          <w:rFonts w:hint="eastAsia" w:ascii="宋体" w:hAnsi="宋体" w:eastAsia="宋体" w:cs="宋体"/>
          <w:sz w:val="36"/>
          <w:szCs w:val="36"/>
        </w:rPr>
      </w:pPr>
    </w:p>
    <w:p w14:paraId="330277E8">
      <w:pPr>
        <w:rPr>
          <w:rFonts w:hint="eastAsia" w:ascii="宋体" w:hAnsi="宋体" w:eastAsia="宋体" w:cs="宋体"/>
          <w:sz w:val="36"/>
          <w:szCs w:val="36"/>
        </w:rPr>
      </w:pPr>
      <w:r>
        <w:rPr>
          <w:rFonts w:hint="eastAsia" w:ascii="宋体" w:hAnsi="宋体" w:eastAsia="宋体" w:cs="宋体"/>
          <w:sz w:val="36"/>
          <w:szCs w:val="36"/>
        </w:rPr>
        <w:t>3 处理</w:t>
      </w:r>
    </w:p>
    <w:p w14:paraId="3FBD1F27">
      <w:pPr>
        <w:rPr>
          <w:rFonts w:hint="eastAsia" w:ascii="宋体" w:hAnsi="宋体" w:eastAsia="宋体" w:cs="宋体"/>
          <w:sz w:val="36"/>
          <w:szCs w:val="36"/>
        </w:rPr>
      </w:pPr>
      <w:r>
        <w:rPr>
          <w:rFonts w:hint="eastAsia" w:ascii="宋体" w:hAnsi="宋体" w:eastAsia="宋体" w:cs="宋体"/>
          <w:sz w:val="36"/>
          <w:szCs w:val="36"/>
        </w:rPr>
        <w:t>1.分析Top 10高频查询的WHERE/GROUP BY/ORDER BY字段；2.建立组合索引（如：岗位名称+城市、发布时间+薪资）；3.使用EXPLAIN分析查询计划；4.定期重建索引维护</w:t>
      </w:r>
    </w:p>
    <w:p w14:paraId="0AF8191D">
      <w:pPr>
        <w:rPr>
          <w:rFonts w:hint="eastAsia" w:ascii="宋体" w:hAnsi="宋体" w:eastAsia="宋体" w:cs="宋体"/>
          <w:sz w:val="36"/>
          <w:szCs w:val="36"/>
        </w:rPr>
      </w:pPr>
    </w:p>
    <w:p w14:paraId="11E71E74">
      <w:pPr>
        <w:rPr>
          <w:rFonts w:hint="eastAsia" w:ascii="宋体" w:hAnsi="宋体" w:eastAsia="宋体" w:cs="宋体"/>
          <w:sz w:val="36"/>
          <w:szCs w:val="36"/>
        </w:rPr>
      </w:pPr>
      <w:r>
        <w:rPr>
          <w:rFonts w:hint="eastAsia" w:ascii="宋体" w:hAnsi="宋体" w:eastAsia="宋体" w:cs="宋体"/>
          <w:sz w:val="36"/>
          <w:szCs w:val="36"/>
        </w:rPr>
        <w:t>4 输出</w:t>
      </w:r>
    </w:p>
    <w:p w14:paraId="2796626D">
      <w:pPr>
        <w:rPr>
          <w:rFonts w:hint="eastAsia" w:ascii="宋体" w:hAnsi="宋体" w:eastAsia="宋体" w:cs="宋体"/>
          <w:sz w:val="36"/>
          <w:szCs w:val="36"/>
        </w:rPr>
      </w:pPr>
      <w:r>
        <w:rPr>
          <w:rFonts w:hint="eastAsia" w:ascii="宋体" w:hAnsi="宋体" w:eastAsia="宋体" w:cs="宋体"/>
          <w:sz w:val="36"/>
          <w:szCs w:val="36"/>
        </w:rPr>
        <w:t>索引设计方案；查询性能对比（优化前后的执行时间）</w:t>
      </w:r>
    </w:p>
    <w:p w14:paraId="7D39445E">
      <w:pPr>
        <w:rPr>
          <w:rFonts w:hint="eastAsia" w:ascii="宋体" w:hAnsi="宋体" w:eastAsia="宋体" w:cs="宋体"/>
          <w:sz w:val="36"/>
          <w:szCs w:val="36"/>
        </w:rPr>
      </w:pPr>
    </w:p>
    <w:p w14:paraId="2A7D73B7">
      <w:pPr>
        <w:pStyle w:val="5"/>
        <w:rPr>
          <w:rFonts w:hint="eastAsia" w:ascii="宋体" w:hAnsi="宋体" w:eastAsia="宋体" w:cs="宋体"/>
          <w:sz w:val="36"/>
          <w:szCs w:val="36"/>
        </w:rPr>
      </w:pPr>
      <w:r>
        <w:rPr>
          <w:rFonts w:hint="eastAsia" w:ascii="宋体" w:hAnsi="宋体" w:eastAsia="宋体" w:cs="宋体"/>
          <w:sz w:val="36"/>
          <w:szCs w:val="36"/>
        </w:rPr>
        <w:t>3.2.3.3 历史数据归档</w:t>
      </w:r>
    </w:p>
    <w:p w14:paraId="60491BCF">
      <w:pPr>
        <w:rPr>
          <w:rFonts w:hint="eastAsia" w:ascii="宋体" w:hAnsi="宋体" w:eastAsia="宋体" w:cs="宋体"/>
          <w:sz w:val="36"/>
          <w:szCs w:val="36"/>
        </w:rPr>
      </w:pPr>
      <w:r>
        <w:rPr>
          <w:rFonts w:hint="eastAsia" w:ascii="宋体" w:hAnsi="宋体" w:eastAsia="宋体" w:cs="宋体"/>
          <w:sz w:val="36"/>
          <w:szCs w:val="36"/>
        </w:rPr>
        <w:t>1 介绍</w:t>
      </w:r>
    </w:p>
    <w:p w14:paraId="6C7EAAC8">
      <w:pPr>
        <w:rPr>
          <w:rFonts w:hint="eastAsia" w:ascii="宋体" w:hAnsi="宋体" w:eastAsia="宋体" w:cs="宋体"/>
          <w:sz w:val="36"/>
          <w:szCs w:val="36"/>
        </w:rPr>
      </w:pPr>
      <w:r>
        <w:rPr>
          <w:rFonts w:hint="eastAsia" w:ascii="宋体" w:hAnsi="宋体" w:eastAsia="宋体" w:cs="宋体"/>
          <w:sz w:val="36"/>
          <w:szCs w:val="36"/>
        </w:rPr>
        <w:t>对超过30天的岗位数据执行归档，保证主库查询性能</w:t>
      </w:r>
    </w:p>
    <w:p w14:paraId="15E34457">
      <w:pPr>
        <w:rPr>
          <w:rFonts w:hint="eastAsia" w:ascii="宋体" w:hAnsi="宋体" w:eastAsia="宋体" w:cs="宋体"/>
          <w:sz w:val="36"/>
          <w:szCs w:val="36"/>
        </w:rPr>
      </w:pPr>
    </w:p>
    <w:p w14:paraId="0D901FAB">
      <w:pPr>
        <w:rPr>
          <w:rFonts w:hint="eastAsia" w:ascii="宋体" w:hAnsi="宋体" w:eastAsia="宋体" w:cs="宋体"/>
          <w:sz w:val="36"/>
          <w:szCs w:val="36"/>
        </w:rPr>
      </w:pPr>
      <w:r>
        <w:rPr>
          <w:rFonts w:hint="eastAsia" w:ascii="宋体" w:hAnsi="宋体" w:eastAsia="宋体" w:cs="宋体"/>
          <w:sz w:val="36"/>
          <w:szCs w:val="36"/>
        </w:rPr>
        <w:t>2 输入</w:t>
      </w:r>
    </w:p>
    <w:p w14:paraId="5BCD6200">
      <w:pPr>
        <w:rPr>
          <w:rFonts w:hint="eastAsia" w:ascii="宋体" w:hAnsi="宋体" w:eastAsia="宋体" w:cs="宋体"/>
          <w:sz w:val="36"/>
          <w:szCs w:val="36"/>
        </w:rPr>
      </w:pPr>
      <w:r>
        <w:rPr>
          <w:rFonts w:hint="eastAsia" w:ascii="宋体" w:hAnsi="宋体" w:eastAsia="宋体" w:cs="宋体"/>
          <w:sz w:val="36"/>
          <w:szCs w:val="36"/>
        </w:rPr>
        <w:t>归档策略配置（归档时间阈值、归档目标）；归档触发条件</w:t>
      </w:r>
    </w:p>
    <w:p w14:paraId="5F60699E">
      <w:pPr>
        <w:rPr>
          <w:rFonts w:hint="eastAsia" w:ascii="宋体" w:hAnsi="宋体" w:eastAsia="宋体" w:cs="宋体"/>
          <w:sz w:val="36"/>
          <w:szCs w:val="36"/>
        </w:rPr>
      </w:pPr>
    </w:p>
    <w:p w14:paraId="07347FEA">
      <w:pPr>
        <w:rPr>
          <w:rFonts w:hint="eastAsia" w:ascii="宋体" w:hAnsi="宋体" w:eastAsia="宋体" w:cs="宋体"/>
          <w:sz w:val="36"/>
          <w:szCs w:val="36"/>
        </w:rPr>
      </w:pPr>
      <w:r>
        <w:rPr>
          <w:rFonts w:hint="eastAsia" w:ascii="宋体" w:hAnsi="宋体" w:eastAsia="宋体" w:cs="宋体"/>
          <w:sz w:val="36"/>
          <w:szCs w:val="36"/>
        </w:rPr>
        <w:t>3 处理</w:t>
      </w:r>
    </w:p>
    <w:p w14:paraId="043BA225">
      <w:pPr>
        <w:rPr>
          <w:rFonts w:hint="eastAsia" w:ascii="宋体" w:hAnsi="宋体" w:eastAsia="宋体" w:cs="宋体"/>
          <w:sz w:val="36"/>
          <w:szCs w:val="36"/>
        </w:rPr>
      </w:pPr>
      <w:r>
        <w:rPr>
          <w:rFonts w:hint="eastAsia" w:ascii="宋体" w:hAnsi="宋体" w:eastAsia="宋体" w:cs="宋体"/>
          <w:sz w:val="36"/>
          <w:szCs w:val="36"/>
        </w:rPr>
        <w:t>1.查询发布时间超过30天阈值的岗位记录；2.将记录迁移至归档表/归档库；3.验证归档数据完整性；4.从主表中安全删除已归档记录；5.更新归档操作日志</w:t>
      </w:r>
    </w:p>
    <w:p w14:paraId="5B836C9E">
      <w:pPr>
        <w:rPr>
          <w:rFonts w:hint="eastAsia" w:ascii="宋体" w:hAnsi="宋体" w:eastAsia="宋体" w:cs="宋体"/>
          <w:sz w:val="36"/>
          <w:szCs w:val="36"/>
        </w:rPr>
      </w:pPr>
    </w:p>
    <w:p w14:paraId="66175B75">
      <w:pPr>
        <w:rPr>
          <w:rFonts w:hint="eastAsia" w:ascii="宋体" w:hAnsi="宋体" w:eastAsia="宋体" w:cs="宋体"/>
          <w:sz w:val="36"/>
          <w:szCs w:val="36"/>
        </w:rPr>
      </w:pPr>
      <w:r>
        <w:rPr>
          <w:rFonts w:hint="eastAsia" w:ascii="宋体" w:hAnsi="宋体" w:eastAsia="宋体" w:cs="宋体"/>
          <w:sz w:val="36"/>
          <w:szCs w:val="36"/>
        </w:rPr>
        <w:t>4 输出</w:t>
      </w:r>
    </w:p>
    <w:p w14:paraId="6DD17193">
      <w:pPr>
        <w:rPr>
          <w:rFonts w:hint="eastAsia" w:ascii="宋体" w:hAnsi="宋体" w:eastAsia="宋体" w:cs="宋体"/>
          <w:sz w:val="36"/>
          <w:szCs w:val="36"/>
        </w:rPr>
      </w:pPr>
      <w:r>
        <w:rPr>
          <w:rFonts w:hint="eastAsia" w:ascii="宋体" w:hAnsi="宋体" w:eastAsia="宋体" w:cs="宋体"/>
          <w:sz w:val="36"/>
          <w:szCs w:val="36"/>
        </w:rPr>
        <w:t>归档数据文件；归档操作日志</w:t>
      </w:r>
    </w:p>
    <w:p w14:paraId="3136206D">
      <w:pPr>
        <w:rPr>
          <w:rFonts w:hint="eastAsia" w:ascii="宋体" w:hAnsi="宋体" w:eastAsia="宋体" w:cs="宋体"/>
          <w:sz w:val="36"/>
          <w:szCs w:val="36"/>
        </w:rPr>
      </w:pPr>
    </w:p>
    <w:p w14:paraId="3021971F">
      <w:pPr>
        <w:pStyle w:val="4"/>
        <w:rPr>
          <w:rFonts w:hint="eastAsia" w:ascii="宋体" w:hAnsi="宋体" w:eastAsia="宋体" w:cs="宋体"/>
          <w:sz w:val="36"/>
          <w:szCs w:val="36"/>
        </w:rPr>
      </w:pPr>
      <w:r>
        <w:rPr>
          <w:rFonts w:hint="eastAsia" w:ascii="宋体" w:hAnsi="宋体" w:eastAsia="宋体" w:cs="宋体"/>
          <w:sz w:val="36"/>
          <w:szCs w:val="36"/>
        </w:rPr>
        <w:t>3.2.4 数据分析模块</w:t>
      </w:r>
    </w:p>
    <w:p w14:paraId="1C570D1C">
      <w:pPr>
        <w:rPr>
          <w:rFonts w:hint="eastAsia" w:ascii="宋体" w:hAnsi="宋体" w:eastAsia="宋体" w:cs="宋体"/>
          <w:sz w:val="36"/>
          <w:szCs w:val="36"/>
        </w:rPr>
      </w:pPr>
      <w:r>
        <w:rPr>
          <w:rFonts w:hint="eastAsia" w:ascii="宋体" w:hAnsi="宋体" w:eastAsia="宋体" w:cs="宋体"/>
          <w:sz w:val="36"/>
          <w:szCs w:val="36"/>
        </w:rPr>
        <w:t>1、数据分析模块功能简介</w:t>
      </w:r>
    </w:p>
    <w:p w14:paraId="30A55B32">
      <w:pPr>
        <w:rPr>
          <w:rFonts w:hint="eastAsia" w:ascii="宋体" w:hAnsi="宋体" w:eastAsia="宋体" w:cs="宋体"/>
          <w:sz w:val="36"/>
          <w:szCs w:val="36"/>
        </w:rPr>
      </w:pPr>
    </w:p>
    <w:p w14:paraId="206A1EB0">
      <w:pPr>
        <w:rPr>
          <w:rFonts w:hint="eastAsia" w:ascii="宋体" w:hAnsi="宋体" w:eastAsia="宋体" w:cs="宋体"/>
          <w:sz w:val="36"/>
          <w:szCs w:val="36"/>
        </w:rPr>
      </w:pPr>
      <w:r>
        <w:rPr>
          <w:rFonts w:hint="eastAsia" w:ascii="宋体" w:hAnsi="宋体" w:eastAsia="宋体" w:cs="宋体"/>
          <w:sz w:val="36"/>
          <w:szCs w:val="36"/>
        </w:rPr>
        <w:t>2、数据分析模块系统用例</w:t>
      </w:r>
    </w:p>
    <w:p w14:paraId="35D87035">
      <w:pPr>
        <w:rPr>
          <w:rFonts w:hint="eastAsia" w:ascii="宋体" w:hAnsi="宋体" w:eastAsia="宋体" w:cs="宋体"/>
          <w:sz w:val="36"/>
          <w:szCs w:val="36"/>
        </w:rPr>
      </w:pPr>
    </w:p>
    <w:p w14:paraId="6A191097">
      <w:pPr>
        <w:jc w:val="center"/>
        <w:rPr>
          <w:rFonts w:hint="eastAsia" w:ascii="宋体" w:hAnsi="宋体" w:eastAsia="宋体" w:cs="宋体"/>
          <w:sz w:val="36"/>
          <w:szCs w:val="36"/>
        </w:rPr>
      </w:pPr>
      <w:r>
        <w:rPr>
          <w:rFonts w:hint="eastAsia" w:ascii="宋体" w:hAnsi="宋体" w:eastAsia="宋体" w:cs="宋体"/>
          <w:sz w:val="36"/>
          <w:szCs w:val="36"/>
        </w:rPr>
        <w:drawing>
          <wp:inline distT="0" distB="0" distL="114300" distR="114300">
            <wp:extent cx="5399405" cy="3641725"/>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3641860"/>
                    </a:xfrm>
                    <a:prstGeom prst="rect">
                      <a:avLst/>
                    </a:prstGeom>
                  </pic:spPr>
                </pic:pic>
              </a:graphicData>
            </a:graphic>
          </wp:inline>
        </w:drawing>
      </w:r>
    </w:p>
    <w:p w14:paraId="7148C880">
      <w:pPr>
        <w:rPr>
          <w:rFonts w:hint="eastAsia" w:ascii="宋体" w:hAnsi="宋体" w:eastAsia="宋体" w:cs="宋体"/>
          <w:sz w:val="36"/>
          <w:szCs w:val="36"/>
        </w:rPr>
      </w:pPr>
    </w:p>
    <w:p w14:paraId="16A778EB">
      <w:pPr>
        <w:pStyle w:val="5"/>
        <w:rPr>
          <w:rFonts w:hint="eastAsia" w:ascii="宋体" w:hAnsi="宋体" w:eastAsia="宋体" w:cs="宋体"/>
          <w:sz w:val="36"/>
          <w:szCs w:val="36"/>
        </w:rPr>
      </w:pPr>
      <w:r>
        <w:rPr>
          <w:rFonts w:hint="eastAsia" w:ascii="宋体" w:hAnsi="宋体" w:eastAsia="宋体" w:cs="宋体"/>
          <w:sz w:val="36"/>
          <w:szCs w:val="36"/>
        </w:rPr>
        <w:t>3.2.4.1 岗位热度分析</w:t>
      </w:r>
    </w:p>
    <w:p w14:paraId="5ED5E1CE">
      <w:pPr>
        <w:rPr>
          <w:rFonts w:hint="eastAsia" w:ascii="宋体" w:hAnsi="宋体" w:eastAsia="宋体" w:cs="宋体"/>
          <w:sz w:val="36"/>
          <w:szCs w:val="36"/>
        </w:rPr>
      </w:pPr>
      <w:r>
        <w:rPr>
          <w:rFonts w:hint="eastAsia" w:ascii="宋体" w:hAnsi="宋体" w:eastAsia="宋体" w:cs="宋体"/>
          <w:sz w:val="36"/>
          <w:szCs w:val="36"/>
        </w:rPr>
        <w:t>1 介绍</w:t>
      </w:r>
    </w:p>
    <w:p w14:paraId="1413B751">
      <w:pPr>
        <w:rPr>
          <w:rFonts w:hint="eastAsia" w:ascii="宋体" w:hAnsi="宋体" w:eastAsia="宋体" w:cs="宋体"/>
          <w:sz w:val="36"/>
          <w:szCs w:val="36"/>
        </w:rPr>
      </w:pPr>
      <w:r>
        <w:rPr>
          <w:rFonts w:hint="eastAsia" w:ascii="宋体" w:hAnsi="宋体" w:eastAsia="宋体" w:cs="宋体"/>
          <w:sz w:val="36"/>
          <w:szCs w:val="36"/>
        </w:rPr>
        <w:t>统计各岗位类型的需求量及变化趋势，支持按时间维度对比</w:t>
      </w:r>
    </w:p>
    <w:p w14:paraId="0837EC91">
      <w:pPr>
        <w:rPr>
          <w:rFonts w:hint="eastAsia" w:ascii="宋体" w:hAnsi="宋体" w:eastAsia="宋体" w:cs="宋体"/>
          <w:sz w:val="36"/>
          <w:szCs w:val="36"/>
        </w:rPr>
      </w:pPr>
    </w:p>
    <w:p w14:paraId="0A2BBCE9">
      <w:pPr>
        <w:rPr>
          <w:rFonts w:hint="eastAsia" w:ascii="宋体" w:hAnsi="宋体" w:eastAsia="宋体" w:cs="宋体"/>
          <w:sz w:val="36"/>
          <w:szCs w:val="36"/>
        </w:rPr>
      </w:pPr>
      <w:r>
        <w:rPr>
          <w:rFonts w:hint="eastAsia" w:ascii="宋体" w:hAnsi="宋体" w:eastAsia="宋体" w:cs="宋体"/>
          <w:sz w:val="36"/>
          <w:szCs w:val="36"/>
        </w:rPr>
        <w:t>2 输入</w:t>
      </w:r>
    </w:p>
    <w:p w14:paraId="1BF363E2">
      <w:pPr>
        <w:rPr>
          <w:rFonts w:hint="eastAsia" w:ascii="宋体" w:hAnsi="宋体" w:eastAsia="宋体" w:cs="宋体"/>
          <w:sz w:val="36"/>
          <w:szCs w:val="36"/>
        </w:rPr>
      </w:pPr>
      <w:r>
        <w:rPr>
          <w:rFonts w:hint="eastAsia" w:ascii="宋体" w:hAnsi="宋体" w:eastAsia="宋体" w:cs="宋体"/>
          <w:sz w:val="36"/>
          <w:szCs w:val="36"/>
        </w:rPr>
        <w:t>标准化岗位数据；用户查询参数：时间范围、岗位类型、城市筛选</w:t>
      </w:r>
    </w:p>
    <w:p w14:paraId="64D873FE">
      <w:pPr>
        <w:rPr>
          <w:rFonts w:hint="eastAsia" w:ascii="宋体" w:hAnsi="宋体" w:eastAsia="宋体" w:cs="宋体"/>
          <w:sz w:val="36"/>
          <w:szCs w:val="36"/>
        </w:rPr>
      </w:pPr>
    </w:p>
    <w:p w14:paraId="2A8B93BC">
      <w:pPr>
        <w:rPr>
          <w:rFonts w:hint="eastAsia" w:ascii="宋体" w:hAnsi="宋体" w:eastAsia="宋体" w:cs="宋体"/>
          <w:sz w:val="36"/>
          <w:szCs w:val="36"/>
        </w:rPr>
      </w:pPr>
      <w:r>
        <w:rPr>
          <w:rFonts w:hint="eastAsia" w:ascii="宋体" w:hAnsi="宋体" w:eastAsia="宋体" w:cs="宋体"/>
          <w:sz w:val="36"/>
          <w:szCs w:val="36"/>
        </w:rPr>
        <w:t>3 处理</w:t>
      </w:r>
    </w:p>
    <w:p w14:paraId="01F18CC1">
      <w:pPr>
        <w:rPr>
          <w:rFonts w:hint="eastAsia" w:ascii="宋体" w:hAnsi="宋体" w:eastAsia="宋体" w:cs="宋体"/>
          <w:sz w:val="36"/>
          <w:szCs w:val="36"/>
        </w:rPr>
      </w:pPr>
      <w:r>
        <w:rPr>
          <w:rFonts w:hint="eastAsia" w:ascii="宋体" w:hAnsi="宋体" w:eastAsia="宋体" w:cs="宋体"/>
          <w:sz w:val="36"/>
          <w:szCs w:val="36"/>
        </w:rPr>
        <w:t>1.按岗位分类聚合统计岗位发布数量；2.计算环比增长率（本周vs上周vs上月）；3.按发布时间绘制需求趋势曲线（每日/每周粒度）；4.计算岗位热度指数（基于发布量、浏览量的加权算法）；5.生成Top 20热门岗位排行</w:t>
      </w:r>
    </w:p>
    <w:p w14:paraId="7FF9ACFA">
      <w:pPr>
        <w:rPr>
          <w:rFonts w:hint="eastAsia" w:ascii="宋体" w:hAnsi="宋体" w:eastAsia="宋体" w:cs="宋体"/>
          <w:sz w:val="36"/>
          <w:szCs w:val="36"/>
        </w:rPr>
      </w:pPr>
    </w:p>
    <w:p w14:paraId="5B38C030">
      <w:pPr>
        <w:rPr>
          <w:rFonts w:hint="eastAsia" w:ascii="宋体" w:hAnsi="宋体" w:eastAsia="宋体" w:cs="宋体"/>
          <w:sz w:val="36"/>
          <w:szCs w:val="36"/>
        </w:rPr>
      </w:pPr>
      <w:r>
        <w:rPr>
          <w:rFonts w:hint="eastAsia" w:ascii="宋体" w:hAnsi="宋体" w:eastAsia="宋体" w:cs="宋体"/>
          <w:sz w:val="36"/>
          <w:szCs w:val="36"/>
        </w:rPr>
        <w:t>4 输出</w:t>
      </w:r>
    </w:p>
    <w:p w14:paraId="546AC11D">
      <w:pPr>
        <w:rPr>
          <w:rFonts w:hint="eastAsia" w:ascii="宋体" w:hAnsi="宋体" w:eastAsia="宋体" w:cs="宋体"/>
          <w:sz w:val="36"/>
          <w:szCs w:val="36"/>
        </w:rPr>
      </w:pPr>
      <w:r>
        <w:rPr>
          <w:rFonts w:hint="eastAsia" w:ascii="宋体" w:hAnsi="宋体" w:eastAsia="宋体" w:cs="宋体"/>
          <w:sz w:val="36"/>
          <w:szCs w:val="36"/>
        </w:rPr>
        <w:t>岗位热度排行数据；岗位需求趋势时间序列数据；热度指数</w:t>
      </w:r>
    </w:p>
    <w:p w14:paraId="56F8F790">
      <w:pPr>
        <w:rPr>
          <w:rFonts w:hint="eastAsia" w:ascii="宋体" w:hAnsi="宋体" w:eastAsia="宋体" w:cs="宋体"/>
          <w:sz w:val="36"/>
          <w:szCs w:val="36"/>
        </w:rPr>
      </w:pPr>
    </w:p>
    <w:p w14:paraId="6460FAAB">
      <w:pPr>
        <w:pStyle w:val="5"/>
        <w:rPr>
          <w:rFonts w:hint="eastAsia" w:ascii="宋体" w:hAnsi="宋体" w:eastAsia="宋体" w:cs="宋体"/>
          <w:sz w:val="36"/>
          <w:szCs w:val="36"/>
        </w:rPr>
      </w:pPr>
      <w:r>
        <w:rPr>
          <w:rFonts w:hint="eastAsia" w:ascii="宋体" w:hAnsi="宋体" w:eastAsia="宋体" w:cs="宋体"/>
          <w:sz w:val="36"/>
          <w:szCs w:val="36"/>
        </w:rPr>
        <w:t>3.2.4.2 薪资趋势分析</w:t>
      </w:r>
    </w:p>
    <w:p w14:paraId="5C59BDAA">
      <w:pPr>
        <w:rPr>
          <w:rFonts w:hint="eastAsia" w:ascii="宋体" w:hAnsi="宋体" w:eastAsia="宋体" w:cs="宋体"/>
          <w:sz w:val="36"/>
          <w:szCs w:val="36"/>
        </w:rPr>
      </w:pPr>
      <w:r>
        <w:rPr>
          <w:rFonts w:hint="eastAsia" w:ascii="宋体" w:hAnsi="宋体" w:eastAsia="宋体" w:cs="宋体"/>
          <w:sz w:val="36"/>
          <w:szCs w:val="36"/>
        </w:rPr>
        <w:t>1 介绍</w:t>
      </w:r>
    </w:p>
    <w:p w14:paraId="40455C1C">
      <w:pPr>
        <w:rPr>
          <w:rFonts w:hint="eastAsia" w:ascii="宋体" w:hAnsi="宋体" w:eastAsia="宋体" w:cs="宋体"/>
          <w:sz w:val="36"/>
          <w:szCs w:val="36"/>
        </w:rPr>
      </w:pPr>
      <w:r>
        <w:rPr>
          <w:rFonts w:hint="eastAsia" w:ascii="宋体" w:hAnsi="宋体" w:eastAsia="宋体" w:cs="宋体"/>
          <w:sz w:val="36"/>
          <w:szCs w:val="36"/>
        </w:rPr>
        <w:t>统计各岗位类型在不同城市、不同经验段的薪资分布情况</w:t>
      </w:r>
    </w:p>
    <w:p w14:paraId="7773DBC8">
      <w:pPr>
        <w:rPr>
          <w:rFonts w:hint="eastAsia" w:ascii="宋体" w:hAnsi="宋体" w:eastAsia="宋体" w:cs="宋体"/>
          <w:sz w:val="36"/>
          <w:szCs w:val="36"/>
        </w:rPr>
      </w:pPr>
    </w:p>
    <w:p w14:paraId="446D772D">
      <w:pPr>
        <w:rPr>
          <w:rFonts w:hint="eastAsia" w:ascii="宋体" w:hAnsi="宋体" w:eastAsia="宋体" w:cs="宋体"/>
          <w:sz w:val="36"/>
          <w:szCs w:val="36"/>
        </w:rPr>
      </w:pPr>
      <w:r>
        <w:rPr>
          <w:rFonts w:hint="eastAsia" w:ascii="宋体" w:hAnsi="宋体" w:eastAsia="宋体" w:cs="宋体"/>
          <w:sz w:val="36"/>
          <w:szCs w:val="36"/>
        </w:rPr>
        <w:t>2 输入</w:t>
      </w:r>
    </w:p>
    <w:p w14:paraId="28BA8E04">
      <w:pPr>
        <w:rPr>
          <w:rFonts w:hint="eastAsia" w:ascii="宋体" w:hAnsi="宋体" w:eastAsia="宋体" w:cs="宋体"/>
          <w:sz w:val="36"/>
          <w:szCs w:val="36"/>
        </w:rPr>
      </w:pPr>
      <w:r>
        <w:rPr>
          <w:rFonts w:hint="eastAsia" w:ascii="宋体" w:hAnsi="宋体" w:eastAsia="宋体" w:cs="宋体"/>
          <w:sz w:val="36"/>
          <w:szCs w:val="36"/>
        </w:rPr>
        <w:t>标准化岗位薪资数据；用户筛选条件：岗位名称、城市、经验段</w:t>
      </w:r>
    </w:p>
    <w:p w14:paraId="41683E1D">
      <w:pPr>
        <w:rPr>
          <w:rFonts w:hint="eastAsia" w:ascii="宋体" w:hAnsi="宋体" w:eastAsia="宋体" w:cs="宋体"/>
          <w:sz w:val="36"/>
          <w:szCs w:val="36"/>
        </w:rPr>
      </w:pPr>
    </w:p>
    <w:p w14:paraId="116D8305">
      <w:pPr>
        <w:rPr>
          <w:rFonts w:hint="eastAsia" w:ascii="宋体" w:hAnsi="宋体" w:eastAsia="宋体" w:cs="宋体"/>
          <w:sz w:val="36"/>
          <w:szCs w:val="36"/>
        </w:rPr>
      </w:pPr>
      <w:r>
        <w:rPr>
          <w:rFonts w:hint="eastAsia" w:ascii="宋体" w:hAnsi="宋体" w:eastAsia="宋体" w:cs="宋体"/>
          <w:sz w:val="36"/>
          <w:szCs w:val="36"/>
        </w:rPr>
        <w:t>3 处理</w:t>
      </w:r>
    </w:p>
    <w:p w14:paraId="2B293B28">
      <w:pPr>
        <w:rPr>
          <w:rFonts w:hint="eastAsia" w:ascii="宋体" w:hAnsi="宋体" w:eastAsia="宋体" w:cs="宋体"/>
          <w:sz w:val="36"/>
          <w:szCs w:val="36"/>
        </w:rPr>
      </w:pPr>
      <w:r>
        <w:rPr>
          <w:rFonts w:hint="eastAsia" w:ascii="宋体" w:hAnsi="宋体" w:eastAsia="宋体" w:cs="宋体"/>
          <w:sz w:val="36"/>
          <w:szCs w:val="36"/>
        </w:rPr>
        <w:t>1.按岗位分类统计薪资中位数、平均数、25分位、75分位；2.按城市/经验段分组计算薪资统计；3.计算薪资与经验的回归关系；4.排除'薪资面议'记录后计算有效薪资统计</w:t>
      </w:r>
    </w:p>
    <w:p w14:paraId="2BE62395">
      <w:pPr>
        <w:rPr>
          <w:rFonts w:hint="eastAsia" w:ascii="宋体" w:hAnsi="宋体" w:eastAsia="宋体" w:cs="宋体"/>
          <w:sz w:val="36"/>
          <w:szCs w:val="36"/>
        </w:rPr>
      </w:pPr>
    </w:p>
    <w:p w14:paraId="320DCD33">
      <w:pPr>
        <w:rPr>
          <w:rFonts w:hint="eastAsia" w:ascii="宋体" w:hAnsi="宋体" w:eastAsia="宋体" w:cs="宋体"/>
          <w:sz w:val="36"/>
          <w:szCs w:val="36"/>
        </w:rPr>
      </w:pPr>
      <w:r>
        <w:rPr>
          <w:rFonts w:hint="eastAsia" w:ascii="宋体" w:hAnsi="宋体" w:eastAsia="宋体" w:cs="宋体"/>
          <w:sz w:val="36"/>
          <w:szCs w:val="36"/>
        </w:rPr>
        <w:t>4 输出</w:t>
      </w:r>
    </w:p>
    <w:p w14:paraId="766CB862">
      <w:pPr>
        <w:rPr>
          <w:rFonts w:hint="eastAsia" w:ascii="宋体" w:hAnsi="宋体" w:eastAsia="宋体" w:cs="宋体"/>
          <w:sz w:val="36"/>
          <w:szCs w:val="36"/>
        </w:rPr>
      </w:pPr>
      <w:r>
        <w:rPr>
          <w:rFonts w:hint="eastAsia" w:ascii="宋体" w:hAnsi="宋体" w:eastAsia="宋体" w:cs="宋体"/>
          <w:sz w:val="36"/>
          <w:szCs w:val="36"/>
        </w:rPr>
        <w:t>薪资分布统计数据（中位数/均值/分位数）；薪资-经验关系矩阵；城市薪资对比数据</w:t>
      </w:r>
    </w:p>
    <w:p w14:paraId="5A1D5963">
      <w:pPr>
        <w:rPr>
          <w:rFonts w:hint="eastAsia" w:ascii="宋体" w:hAnsi="宋体" w:eastAsia="宋体" w:cs="宋体"/>
          <w:sz w:val="36"/>
          <w:szCs w:val="36"/>
        </w:rPr>
      </w:pPr>
    </w:p>
    <w:p w14:paraId="5E98B6A2">
      <w:pPr>
        <w:pStyle w:val="5"/>
        <w:rPr>
          <w:rFonts w:hint="eastAsia" w:ascii="宋体" w:hAnsi="宋体" w:eastAsia="宋体" w:cs="宋体"/>
          <w:sz w:val="36"/>
          <w:szCs w:val="36"/>
        </w:rPr>
      </w:pPr>
      <w:r>
        <w:rPr>
          <w:rFonts w:hint="eastAsia" w:ascii="宋体" w:hAnsi="宋体" w:eastAsia="宋体" w:cs="宋体"/>
          <w:sz w:val="36"/>
          <w:szCs w:val="36"/>
        </w:rPr>
        <w:t>3.2.4.3 技能需求分析</w:t>
      </w:r>
    </w:p>
    <w:p w14:paraId="02EE6B66">
      <w:pPr>
        <w:rPr>
          <w:rFonts w:hint="eastAsia" w:ascii="宋体" w:hAnsi="宋体" w:eastAsia="宋体" w:cs="宋体"/>
          <w:sz w:val="36"/>
          <w:szCs w:val="36"/>
        </w:rPr>
      </w:pPr>
      <w:r>
        <w:rPr>
          <w:rFonts w:hint="eastAsia" w:ascii="宋体" w:hAnsi="宋体" w:eastAsia="宋体" w:cs="宋体"/>
          <w:sz w:val="36"/>
          <w:szCs w:val="36"/>
        </w:rPr>
        <w:t>1 介绍</w:t>
      </w:r>
    </w:p>
    <w:p w14:paraId="51C3A2D2">
      <w:pPr>
        <w:rPr>
          <w:rFonts w:hint="eastAsia" w:ascii="宋体" w:hAnsi="宋体" w:eastAsia="宋体" w:cs="宋体"/>
          <w:sz w:val="36"/>
          <w:szCs w:val="36"/>
        </w:rPr>
      </w:pPr>
      <w:r>
        <w:rPr>
          <w:rFonts w:hint="eastAsia" w:ascii="宋体" w:hAnsi="宋体" w:eastAsia="宋体" w:cs="宋体"/>
          <w:sz w:val="36"/>
          <w:szCs w:val="36"/>
        </w:rPr>
        <w:t>基于NLP提取的技能标签，统计市场最热门的技能需求</w:t>
      </w:r>
    </w:p>
    <w:p w14:paraId="4F015A48">
      <w:pPr>
        <w:rPr>
          <w:rFonts w:hint="eastAsia" w:ascii="宋体" w:hAnsi="宋体" w:eastAsia="宋体" w:cs="宋体"/>
          <w:sz w:val="36"/>
          <w:szCs w:val="36"/>
        </w:rPr>
      </w:pPr>
    </w:p>
    <w:p w14:paraId="4F22472A">
      <w:pPr>
        <w:rPr>
          <w:rFonts w:hint="eastAsia" w:ascii="宋体" w:hAnsi="宋体" w:eastAsia="宋体" w:cs="宋体"/>
          <w:sz w:val="36"/>
          <w:szCs w:val="36"/>
        </w:rPr>
      </w:pPr>
      <w:r>
        <w:rPr>
          <w:rFonts w:hint="eastAsia" w:ascii="宋体" w:hAnsi="宋体" w:eastAsia="宋体" w:cs="宋体"/>
          <w:sz w:val="36"/>
          <w:szCs w:val="36"/>
        </w:rPr>
        <w:t>2 输入</w:t>
      </w:r>
    </w:p>
    <w:p w14:paraId="1E321C5C">
      <w:pPr>
        <w:rPr>
          <w:rFonts w:hint="eastAsia" w:ascii="宋体" w:hAnsi="宋体" w:eastAsia="宋体" w:cs="宋体"/>
          <w:sz w:val="36"/>
          <w:szCs w:val="36"/>
        </w:rPr>
      </w:pPr>
      <w:r>
        <w:rPr>
          <w:rFonts w:hint="eastAsia" w:ascii="宋体" w:hAnsi="宋体" w:eastAsia="宋体" w:cs="宋体"/>
          <w:sz w:val="36"/>
          <w:szCs w:val="36"/>
        </w:rPr>
        <w:t>岗位技能标签数据（来自F002.3）；用户筛选条件：岗位分类</w:t>
      </w:r>
    </w:p>
    <w:p w14:paraId="0FD05C86">
      <w:pPr>
        <w:rPr>
          <w:rFonts w:hint="eastAsia" w:ascii="宋体" w:hAnsi="宋体" w:eastAsia="宋体" w:cs="宋体"/>
          <w:sz w:val="36"/>
          <w:szCs w:val="36"/>
        </w:rPr>
      </w:pPr>
    </w:p>
    <w:p w14:paraId="689C40E6">
      <w:pPr>
        <w:rPr>
          <w:rFonts w:hint="eastAsia" w:ascii="宋体" w:hAnsi="宋体" w:eastAsia="宋体" w:cs="宋体"/>
          <w:sz w:val="36"/>
          <w:szCs w:val="36"/>
        </w:rPr>
      </w:pPr>
      <w:r>
        <w:rPr>
          <w:rFonts w:hint="eastAsia" w:ascii="宋体" w:hAnsi="宋体" w:eastAsia="宋体" w:cs="宋体"/>
          <w:sz w:val="36"/>
          <w:szCs w:val="36"/>
        </w:rPr>
        <w:t>3 处理</w:t>
      </w:r>
    </w:p>
    <w:p w14:paraId="6FD9FBC3">
      <w:pPr>
        <w:rPr>
          <w:rFonts w:hint="eastAsia" w:ascii="宋体" w:hAnsi="宋体" w:eastAsia="宋体" w:cs="宋体"/>
          <w:sz w:val="36"/>
          <w:szCs w:val="36"/>
        </w:rPr>
      </w:pPr>
      <w:r>
        <w:rPr>
          <w:rFonts w:hint="eastAsia" w:ascii="宋体" w:hAnsi="宋体" w:eastAsia="宋体" w:cs="宋体"/>
          <w:sz w:val="36"/>
          <w:szCs w:val="36"/>
        </w:rPr>
        <w:t>1.统计各技能标签的出现频次；2.计算技能关联度（共同出现的技能对）；3.按岗位分类统计Top技能需求；4.计算技能薪资溢价（拥有某技能的平均薪资 vs 无该技能的平均薪资）</w:t>
      </w:r>
    </w:p>
    <w:p w14:paraId="0CB20816">
      <w:pPr>
        <w:rPr>
          <w:rFonts w:hint="eastAsia" w:ascii="宋体" w:hAnsi="宋体" w:eastAsia="宋体" w:cs="宋体"/>
          <w:sz w:val="36"/>
          <w:szCs w:val="36"/>
        </w:rPr>
      </w:pPr>
    </w:p>
    <w:p w14:paraId="52CD8F4A">
      <w:pPr>
        <w:rPr>
          <w:rFonts w:hint="eastAsia" w:ascii="宋体" w:hAnsi="宋体" w:eastAsia="宋体" w:cs="宋体"/>
          <w:sz w:val="36"/>
          <w:szCs w:val="36"/>
        </w:rPr>
      </w:pPr>
      <w:r>
        <w:rPr>
          <w:rFonts w:hint="eastAsia" w:ascii="宋体" w:hAnsi="宋体" w:eastAsia="宋体" w:cs="宋体"/>
          <w:sz w:val="36"/>
          <w:szCs w:val="36"/>
        </w:rPr>
        <w:t>4 输出</w:t>
      </w:r>
    </w:p>
    <w:p w14:paraId="23F0B53D">
      <w:pPr>
        <w:rPr>
          <w:rFonts w:hint="eastAsia" w:ascii="宋体" w:hAnsi="宋体" w:eastAsia="宋体" w:cs="宋体"/>
          <w:sz w:val="36"/>
          <w:szCs w:val="36"/>
        </w:rPr>
      </w:pPr>
      <w:r>
        <w:rPr>
          <w:rFonts w:hint="eastAsia" w:ascii="宋体" w:hAnsi="宋体" w:eastAsia="宋体" w:cs="宋体"/>
          <w:sz w:val="36"/>
          <w:szCs w:val="36"/>
        </w:rPr>
        <w:t>技能需求频次统计数据；技能关联网络数据；技能薪资溢价数据</w:t>
      </w:r>
    </w:p>
    <w:p w14:paraId="6E6D028A">
      <w:pPr>
        <w:rPr>
          <w:rFonts w:hint="eastAsia" w:ascii="宋体" w:hAnsi="宋体" w:eastAsia="宋体" w:cs="宋体"/>
          <w:sz w:val="36"/>
          <w:szCs w:val="36"/>
        </w:rPr>
      </w:pPr>
    </w:p>
    <w:p w14:paraId="74E5D9DD">
      <w:pPr>
        <w:pStyle w:val="5"/>
        <w:rPr>
          <w:rFonts w:hint="eastAsia" w:ascii="宋体" w:hAnsi="宋体" w:eastAsia="宋体" w:cs="宋体"/>
          <w:sz w:val="36"/>
          <w:szCs w:val="36"/>
        </w:rPr>
      </w:pPr>
      <w:r>
        <w:rPr>
          <w:rFonts w:hint="eastAsia" w:ascii="宋体" w:hAnsi="宋体" w:eastAsia="宋体" w:cs="宋体"/>
          <w:sz w:val="36"/>
          <w:szCs w:val="36"/>
        </w:rPr>
        <w:t>3.2.4.4 地域分布分析</w:t>
      </w:r>
    </w:p>
    <w:p w14:paraId="426AFDB4">
      <w:pPr>
        <w:rPr>
          <w:rFonts w:hint="eastAsia" w:ascii="宋体" w:hAnsi="宋体" w:eastAsia="宋体" w:cs="宋体"/>
          <w:sz w:val="36"/>
          <w:szCs w:val="36"/>
        </w:rPr>
      </w:pPr>
      <w:r>
        <w:rPr>
          <w:rFonts w:hint="eastAsia" w:ascii="宋体" w:hAnsi="宋体" w:eastAsia="宋体" w:cs="宋体"/>
          <w:sz w:val="36"/>
          <w:szCs w:val="36"/>
        </w:rPr>
        <w:t>1 介绍</w:t>
      </w:r>
    </w:p>
    <w:p w14:paraId="44C51CAB">
      <w:pPr>
        <w:rPr>
          <w:rFonts w:hint="eastAsia" w:ascii="宋体" w:hAnsi="宋体" w:eastAsia="宋体" w:cs="宋体"/>
          <w:sz w:val="36"/>
          <w:szCs w:val="36"/>
        </w:rPr>
      </w:pPr>
      <w:r>
        <w:rPr>
          <w:rFonts w:hint="eastAsia" w:ascii="宋体" w:hAnsi="宋体" w:eastAsia="宋体" w:cs="宋体"/>
          <w:sz w:val="36"/>
          <w:szCs w:val="36"/>
        </w:rPr>
        <w:t>统计岗位在全国各城市/地区的分布情况，支持城市间对比</w:t>
      </w:r>
    </w:p>
    <w:p w14:paraId="70489DF1">
      <w:pPr>
        <w:rPr>
          <w:rFonts w:hint="eastAsia" w:ascii="宋体" w:hAnsi="宋体" w:eastAsia="宋体" w:cs="宋体"/>
          <w:sz w:val="36"/>
          <w:szCs w:val="36"/>
        </w:rPr>
      </w:pPr>
    </w:p>
    <w:p w14:paraId="726979DE">
      <w:pPr>
        <w:rPr>
          <w:rFonts w:hint="eastAsia" w:ascii="宋体" w:hAnsi="宋体" w:eastAsia="宋体" w:cs="宋体"/>
          <w:sz w:val="36"/>
          <w:szCs w:val="36"/>
        </w:rPr>
      </w:pPr>
      <w:r>
        <w:rPr>
          <w:rFonts w:hint="eastAsia" w:ascii="宋体" w:hAnsi="宋体" w:eastAsia="宋体" w:cs="宋体"/>
          <w:sz w:val="36"/>
          <w:szCs w:val="36"/>
        </w:rPr>
        <w:t>2 输入</w:t>
      </w:r>
    </w:p>
    <w:p w14:paraId="41BCB7DA">
      <w:pPr>
        <w:rPr>
          <w:rFonts w:hint="eastAsia" w:ascii="宋体" w:hAnsi="宋体" w:eastAsia="宋体" w:cs="宋体"/>
          <w:sz w:val="36"/>
          <w:szCs w:val="36"/>
        </w:rPr>
      </w:pPr>
      <w:r>
        <w:rPr>
          <w:rFonts w:hint="eastAsia" w:ascii="宋体" w:hAnsi="宋体" w:eastAsia="宋体" w:cs="宋体"/>
          <w:sz w:val="36"/>
          <w:szCs w:val="36"/>
        </w:rPr>
        <w:t>标准化岗位地域数据；用户筛选条件：岗位类型、薪资范围</w:t>
      </w:r>
    </w:p>
    <w:p w14:paraId="2E8EC2F6">
      <w:pPr>
        <w:rPr>
          <w:rFonts w:hint="eastAsia" w:ascii="宋体" w:hAnsi="宋体" w:eastAsia="宋体" w:cs="宋体"/>
          <w:sz w:val="36"/>
          <w:szCs w:val="36"/>
        </w:rPr>
      </w:pPr>
    </w:p>
    <w:p w14:paraId="3641A4EB">
      <w:pPr>
        <w:rPr>
          <w:rFonts w:hint="eastAsia" w:ascii="宋体" w:hAnsi="宋体" w:eastAsia="宋体" w:cs="宋体"/>
          <w:sz w:val="36"/>
          <w:szCs w:val="36"/>
        </w:rPr>
      </w:pPr>
      <w:r>
        <w:rPr>
          <w:rFonts w:hint="eastAsia" w:ascii="宋体" w:hAnsi="宋体" w:eastAsia="宋体" w:cs="宋体"/>
          <w:sz w:val="36"/>
          <w:szCs w:val="36"/>
        </w:rPr>
        <w:t>3 处理</w:t>
      </w:r>
    </w:p>
    <w:p w14:paraId="44F64D58">
      <w:pPr>
        <w:rPr>
          <w:rFonts w:hint="eastAsia" w:ascii="宋体" w:hAnsi="宋体" w:eastAsia="宋体" w:cs="宋体"/>
          <w:sz w:val="36"/>
          <w:szCs w:val="36"/>
        </w:rPr>
      </w:pPr>
      <w:r>
        <w:rPr>
          <w:rFonts w:hint="eastAsia" w:ascii="宋体" w:hAnsi="宋体" w:eastAsia="宋体" w:cs="宋体"/>
          <w:sz w:val="36"/>
          <w:szCs w:val="36"/>
        </w:rPr>
        <w:t>1.按城市聚合岗位发布数量；2.计算各省份/城市群岗位集中度；3.计算城市-岗位类型交叉分布矩阵；4.计算岗位集中度指数CR5（TOP5城市占比）</w:t>
      </w:r>
    </w:p>
    <w:p w14:paraId="667B7E97">
      <w:pPr>
        <w:rPr>
          <w:rFonts w:hint="eastAsia" w:ascii="宋体" w:hAnsi="宋体" w:eastAsia="宋体" w:cs="宋体"/>
          <w:sz w:val="36"/>
          <w:szCs w:val="36"/>
        </w:rPr>
      </w:pPr>
    </w:p>
    <w:p w14:paraId="108A4ADA">
      <w:pPr>
        <w:rPr>
          <w:rFonts w:hint="eastAsia" w:ascii="宋体" w:hAnsi="宋体" w:eastAsia="宋体" w:cs="宋体"/>
          <w:sz w:val="36"/>
          <w:szCs w:val="36"/>
        </w:rPr>
      </w:pPr>
      <w:r>
        <w:rPr>
          <w:rFonts w:hint="eastAsia" w:ascii="宋体" w:hAnsi="宋体" w:eastAsia="宋体" w:cs="宋体"/>
          <w:sz w:val="36"/>
          <w:szCs w:val="36"/>
        </w:rPr>
        <w:t>4 输出</w:t>
      </w:r>
    </w:p>
    <w:p w14:paraId="5D583B6C">
      <w:pPr>
        <w:rPr>
          <w:rFonts w:hint="eastAsia" w:ascii="宋体" w:hAnsi="宋体" w:eastAsia="宋体" w:cs="宋体"/>
          <w:sz w:val="36"/>
          <w:szCs w:val="36"/>
        </w:rPr>
      </w:pPr>
      <w:r>
        <w:rPr>
          <w:rFonts w:hint="eastAsia" w:ascii="宋体" w:hAnsi="宋体" w:eastAsia="宋体" w:cs="宋体"/>
          <w:sz w:val="36"/>
          <w:szCs w:val="36"/>
        </w:rPr>
        <w:t>城市岗位分布数据；城市群集中度统计；岗位-城市交叉分布矩阵</w:t>
      </w:r>
    </w:p>
    <w:p w14:paraId="28618A21">
      <w:pPr>
        <w:rPr>
          <w:rFonts w:hint="eastAsia" w:ascii="宋体" w:hAnsi="宋体" w:eastAsia="宋体" w:cs="宋体"/>
          <w:sz w:val="36"/>
          <w:szCs w:val="36"/>
        </w:rPr>
      </w:pPr>
    </w:p>
    <w:p w14:paraId="1B43895C">
      <w:pPr>
        <w:pStyle w:val="5"/>
        <w:rPr>
          <w:rFonts w:hint="eastAsia" w:ascii="宋体" w:hAnsi="宋体" w:eastAsia="宋体" w:cs="宋体"/>
          <w:sz w:val="36"/>
          <w:szCs w:val="36"/>
        </w:rPr>
      </w:pPr>
      <w:r>
        <w:rPr>
          <w:rFonts w:hint="eastAsia" w:ascii="宋体" w:hAnsi="宋体" w:eastAsia="宋体" w:cs="宋体"/>
          <w:sz w:val="36"/>
          <w:szCs w:val="36"/>
        </w:rPr>
        <w:t>3.2.4.5 经验学历分析</w:t>
      </w:r>
    </w:p>
    <w:p w14:paraId="48D271F9">
      <w:pPr>
        <w:rPr>
          <w:rFonts w:hint="eastAsia" w:ascii="宋体" w:hAnsi="宋体" w:eastAsia="宋体" w:cs="宋体"/>
          <w:sz w:val="36"/>
          <w:szCs w:val="36"/>
        </w:rPr>
      </w:pPr>
      <w:r>
        <w:rPr>
          <w:rFonts w:hint="eastAsia" w:ascii="宋体" w:hAnsi="宋体" w:eastAsia="宋体" w:cs="宋体"/>
          <w:sz w:val="36"/>
          <w:szCs w:val="36"/>
        </w:rPr>
        <w:t>1 介绍</w:t>
      </w:r>
    </w:p>
    <w:p w14:paraId="1C8A0539">
      <w:pPr>
        <w:rPr>
          <w:rFonts w:hint="eastAsia" w:ascii="宋体" w:hAnsi="宋体" w:eastAsia="宋体" w:cs="宋体"/>
          <w:sz w:val="36"/>
          <w:szCs w:val="36"/>
        </w:rPr>
      </w:pPr>
      <w:r>
        <w:rPr>
          <w:rFonts w:hint="eastAsia" w:ascii="宋体" w:hAnsi="宋体" w:eastAsia="宋体" w:cs="宋体"/>
          <w:sz w:val="36"/>
          <w:szCs w:val="36"/>
        </w:rPr>
        <w:t>统计岗位对工作经验和学历要求的分布情况</w:t>
      </w:r>
    </w:p>
    <w:p w14:paraId="5D437D8D">
      <w:pPr>
        <w:rPr>
          <w:rFonts w:hint="eastAsia" w:ascii="宋体" w:hAnsi="宋体" w:eastAsia="宋体" w:cs="宋体"/>
          <w:sz w:val="36"/>
          <w:szCs w:val="36"/>
        </w:rPr>
      </w:pPr>
    </w:p>
    <w:p w14:paraId="069B92BD">
      <w:pPr>
        <w:rPr>
          <w:rFonts w:hint="eastAsia" w:ascii="宋体" w:hAnsi="宋体" w:eastAsia="宋体" w:cs="宋体"/>
          <w:sz w:val="36"/>
          <w:szCs w:val="36"/>
        </w:rPr>
      </w:pPr>
      <w:r>
        <w:rPr>
          <w:rFonts w:hint="eastAsia" w:ascii="宋体" w:hAnsi="宋体" w:eastAsia="宋体" w:cs="宋体"/>
          <w:sz w:val="36"/>
          <w:szCs w:val="36"/>
        </w:rPr>
        <w:t>2 输入</w:t>
      </w:r>
    </w:p>
    <w:p w14:paraId="0B2CA12B">
      <w:pPr>
        <w:rPr>
          <w:rFonts w:hint="eastAsia" w:ascii="宋体" w:hAnsi="宋体" w:eastAsia="宋体" w:cs="宋体"/>
          <w:sz w:val="36"/>
          <w:szCs w:val="36"/>
        </w:rPr>
      </w:pPr>
      <w:r>
        <w:rPr>
          <w:rFonts w:hint="eastAsia" w:ascii="宋体" w:hAnsi="宋体" w:eastAsia="宋体" w:cs="宋体"/>
          <w:sz w:val="36"/>
          <w:szCs w:val="36"/>
        </w:rPr>
        <w:t>标准化岗位数据（经验要求、学历要求字段）；用户筛选条件：岗位类型</w:t>
      </w:r>
    </w:p>
    <w:p w14:paraId="7847644D">
      <w:pPr>
        <w:rPr>
          <w:rFonts w:hint="eastAsia" w:ascii="宋体" w:hAnsi="宋体" w:eastAsia="宋体" w:cs="宋体"/>
          <w:sz w:val="36"/>
          <w:szCs w:val="36"/>
        </w:rPr>
      </w:pPr>
    </w:p>
    <w:p w14:paraId="12BABC0E">
      <w:pPr>
        <w:rPr>
          <w:rFonts w:hint="eastAsia" w:ascii="宋体" w:hAnsi="宋体" w:eastAsia="宋体" w:cs="宋体"/>
          <w:sz w:val="36"/>
          <w:szCs w:val="36"/>
        </w:rPr>
      </w:pPr>
      <w:r>
        <w:rPr>
          <w:rFonts w:hint="eastAsia" w:ascii="宋体" w:hAnsi="宋体" w:eastAsia="宋体" w:cs="宋体"/>
          <w:sz w:val="36"/>
          <w:szCs w:val="36"/>
        </w:rPr>
        <w:t>3 处理</w:t>
      </w:r>
    </w:p>
    <w:p w14:paraId="1700F971">
      <w:pPr>
        <w:rPr>
          <w:rFonts w:hint="eastAsia" w:ascii="宋体" w:hAnsi="宋体" w:eastAsia="宋体" w:cs="宋体"/>
          <w:sz w:val="36"/>
          <w:szCs w:val="36"/>
        </w:rPr>
      </w:pPr>
      <w:r>
        <w:rPr>
          <w:rFonts w:hint="eastAsia" w:ascii="宋体" w:hAnsi="宋体" w:eastAsia="宋体" w:cs="宋体"/>
          <w:sz w:val="36"/>
          <w:szCs w:val="36"/>
        </w:rPr>
        <w:t>1.按经验段统计岗位数量和占比；2.按学历要求统计岗位数量和占比；3.分析经验×学历交叉分布；4.计算各经验/学历段的平均薪资</w:t>
      </w:r>
    </w:p>
    <w:p w14:paraId="2103969E">
      <w:pPr>
        <w:rPr>
          <w:rFonts w:hint="eastAsia" w:ascii="宋体" w:hAnsi="宋体" w:eastAsia="宋体" w:cs="宋体"/>
          <w:sz w:val="36"/>
          <w:szCs w:val="36"/>
        </w:rPr>
      </w:pPr>
    </w:p>
    <w:p w14:paraId="3BD82283">
      <w:pPr>
        <w:rPr>
          <w:rFonts w:hint="eastAsia" w:ascii="宋体" w:hAnsi="宋体" w:eastAsia="宋体" w:cs="宋体"/>
          <w:sz w:val="36"/>
          <w:szCs w:val="36"/>
        </w:rPr>
      </w:pPr>
      <w:r>
        <w:rPr>
          <w:rFonts w:hint="eastAsia" w:ascii="宋体" w:hAnsi="宋体" w:eastAsia="宋体" w:cs="宋体"/>
          <w:sz w:val="36"/>
          <w:szCs w:val="36"/>
        </w:rPr>
        <w:t>4 输出</w:t>
      </w:r>
    </w:p>
    <w:p w14:paraId="26EFDB0C">
      <w:pPr>
        <w:rPr>
          <w:rFonts w:hint="eastAsia" w:ascii="宋体" w:hAnsi="宋体" w:eastAsia="宋体" w:cs="宋体"/>
          <w:sz w:val="36"/>
          <w:szCs w:val="36"/>
        </w:rPr>
      </w:pPr>
      <w:r>
        <w:rPr>
          <w:rFonts w:hint="eastAsia" w:ascii="宋体" w:hAnsi="宋体" w:eastAsia="宋体" w:cs="宋体"/>
          <w:sz w:val="36"/>
          <w:szCs w:val="36"/>
        </w:rPr>
        <w:t>经验要求分布数据；学历要求分布数据；经验×学历×薪资交叉分析数据</w:t>
      </w:r>
    </w:p>
    <w:p w14:paraId="45946DB9">
      <w:pPr>
        <w:rPr>
          <w:rFonts w:hint="eastAsia" w:ascii="宋体" w:hAnsi="宋体" w:eastAsia="宋体" w:cs="宋体"/>
          <w:sz w:val="36"/>
          <w:szCs w:val="36"/>
        </w:rPr>
      </w:pPr>
    </w:p>
    <w:p w14:paraId="2245DE16">
      <w:pPr>
        <w:pStyle w:val="4"/>
        <w:rPr>
          <w:rFonts w:hint="eastAsia" w:ascii="宋体" w:hAnsi="宋体" w:eastAsia="宋体" w:cs="宋体"/>
          <w:sz w:val="36"/>
          <w:szCs w:val="36"/>
        </w:rPr>
      </w:pPr>
      <w:r>
        <w:rPr>
          <w:rFonts w:hint="eastAsia" w:ascii="宋体" w:hAnsi="宋体" w:eastAsia="宋体" w:cs="宋体"/>
          <w:sz w:val="36"/>
          <w:szCs w:val="36"/>
        </w:rPr>
        <w:t>3.2.5 可视化展示模块</w:t>
      </w:r>
    </w:p>
    <w:p w14:paraId="23E6F7F4">
      <w:pPr>
        <w:rPr>
          <w:rFonts w:hint="eastAsia" w:ascii="宋体" w:hAnsi="宋体" w:eastAsia="宋体" w:cs="宋体"/>
          <w:sz w:val="36"/>
          <w:szCs w:val="36"/>
        </w:rPr>
      </w:pPr>
      <w:r>
        <w:rPr>
          <w:rFonts w:hint="eastAsia" w:ascii="宋体" w:hAnsi="宋体" w:eastAsia="宋体" w:cs="宋体"/>
          <w:sz w:val="36"/>
          <w:szCs w:val="36"/>
        </w:rPr>
        <w:t>1、可视化展示模块功能简介</w:t>
      </w:r>
    </w:p>
    <w:p w14:paraId="34FE4924">
      <w:pPr>
        <w:rPr>
          <w:rFonts w:hint="eastAsia" w:ascii="宋体" w:hAnsi="宋体" w:eastAsia="宋体" w:cs="宋体"/>
          <w:sz w:val="36"/>
          <w:szCs w:val="36"/>
        </w:rPr>
      </w:pPr>
    </w:p>
    <w:p w14:paraId="4EA9C582">
      <w:pPr>
        <w:rPr>
          <w:rFonts w:hint="eastAsia" w:ascii="宋体" w:hAnsi="宋体" w:eastAsia="宋体" w:cs="宋体"/>
          <w:sz w:val="36"/>
          <w:szCs w:val="36"/>
        </w:rPr>
      </w:pPr>
      <w:r>
        <w:rPr>
          <w:rFonts w:hint="eastAsia" w:ascii="宋体" w:hAnsi="宋体" w:eastAsia="宋体" w:cs="宋体"/>
          <w:sz w:val="36"/>
          <w:szCs w:val="36"/>
        </w:rPr>
        <w:t>2、可视化展示模块系统用例</w:t>
      </w:r>
    </w:p>
    <w:p w14:paraId="1B679288">
      <w:pPr>
        <w:rPr>
          <w:rFonts w:hint="eastAsia" w:ascii="宋体" w:hAnsi="宋体" w:eastAsia="宋体" w:cs="宋体"/>
          <w:sz w:val="36"/>
          <w:szCs w:val="36"/>
        </w:rPr>
      </w:pPr>
    </w:p>
    <w:p w14:paraId="6CBD7C7D">
      <w:pPr>
        <w:rPr>
          <w:rFonts w:hint="eastAsia" w:ascii="宋体" w:hAnsi="宋体" w:eastAsia="宋体" w:cs="宋体"/>
          <w:sz w:val="36"/>
          <w:szCs w:val="36"/>
        </w:rPr>
      </w:pPr>
      <w:r>
        <w:rPr>
          <w:rFonts w:hint="eastAsia" w:ascii="宋体" w:hAnsi="宋体" w:eastAsia="宋体" w:cs="宋体"/>
          <w:sz w:val="36"/>
          <w:szCs w:val="36"/>
        </w:rPr>
        <w:t>[可视化展示模块用例图]</w:t>
      </w:r>
    </w:p>
    <w:p w14:paraId="3FE9DE0C">
      <w:pPr>
        <w:rPr>
          <w:rFonts w:hint="eastAsia" w:ascii="宋体" w:hAnsi="宋体" w:eastAsia="宋体" w:cs="宋体"/>
          <w:sz w:val="36"/>
          <w:szCs w:val="36"/>
        </w:rPr>
      </w:pPr>
    </w:p>
    <w:p w14:paraId="464B36D0">
      <w:pPr>
        <w:pStyle w:val="5"/>
        <w:rPr>
          <w:rFonts w:hint="eastAsia" w:ascii="宋体" w:hAnsi="宋体" w:eastAsia="宋体" w:cs="宋体"/>
          <w:sz w:val="36"/>
          <w:szCs w:val="36"/>
        </w:rPr>
      </w:pPr>
      <w:r>
        <w:rPr>
          <w:rFonts w:hint="eastAsia" w:ascii="宋体" w:hAnsi="宋体" w:eastAsia="宋体" w:cs="宋体"/>
          <w:sz w:val="36"/>
          <w:szCs w:val="36"/>
        </w:rPr>
        <w:t>3.2.5.1 交互式仪表盘</w:t>
      </w:r>
    </w:p>
    <w:p w14:paraId="3CE864CF">
      <w:pPr>
        <w:rPr>
          <w:rFonts w:hint="eastAsia" w:ascii="宋体" w:hAnsi="宋体" w:eastAsia="宋体" w:cs="宋体"/>
          <w:sz w:val="36"/>
          <w:szCs w:val="36"/>
        </w:rPr>
      </w:pPr>
      <w:r>
        <w:rPr>
          <w:rFonts w:hint="eastAsia" w:ascii="宋体" w:hAnsi="宋体" w:eastAsia="宋体" w:cs="宋体"/>
          <w:sz w:val="36"/>
          <w:szCs w:val="36"/>
        </w:rPr>
        <w:t>1 介绍</w:t>
      </w:r>
    </w:p>
    <w:p w14:paraId="108001C6">
      <w:pPr>
        <w:rPr>
          <w:rFonts w:hint="eastAsia" w:ascii="宋体" w:hAnsi="宋体" w:eastAsia="宋体" w:cs="宋体"/>
          <w:sz w:val="36"/>
          <w:szCs w:val="36"/>
        </w:rPr>
      </w:pPr>
      <w:r>
        <w:rPr>
          <w:rFonts w:hint="eastAsia" w:ascii="宋体" w:hAnsi="宋体" w:eastAsia="宋体" w:cs="宋体"/>
          <w:sz w:val="36"/>
          <w:szCs w:val="36"/>
        </w:rPr>
        <w:t>系统首页仪表盘，展示招聘市场核心指标概览，支持快速筛选和跳转</w:t>
      </w:r>
    </w:p>
    <w:p w14:paraId="62306587">
      <w:pPr>
        <w:rPr>
          <w:rFonts w:hint="eastAsia" w:ascii="宋体" w:hAnsi="宋体" w:eastAsia="宋体" w:cs="宋体"/>
          <w:sz w:val="36"/>
          <w:szCs w:val="36"/>
        </w:rPr>
      </w:pPr>
    </w:p>
    <w:p w14:paraId="4015E5ED">
      <w:pPr>
        <w:rPr>
          <w:rFonts w:hint="eastAsia" w:ascii="宋体" w:hAnsi="宋体" w:eastAsia="宋体" w:cs="宋体"/>
          <w:sz w:val="36"/>
          <w:szCs w:val="36"/>
        </w:rPr>
      </w:pPr>
      <w:r>
        <w:rPr>
          <w:rFonts w:hint="eastAsia" w:ascii="宋体" w:hAnsi="宋体" w:eastAsia="宋体" w:cs="宋体"/>
          <w:sz w:val="36"/>
          <w:szCs w:val="36"/>
        </w:rPr>
        <w:t>2 输入</w:t>
      </w:r>
    </w:p>
    <w:p w14:paraId="4DC0AD5C">
      <w:pPr>
        <w:rPr>
          <w:rFonts w:hint="eastAsia" w:ascii="宋体" w:hAnsi="宋体" w:eastAsia="宋体" w:cs="宋体"/>
          <w:sz w:val="36"/>
          <w:szCs w:val="36"/>
        </w:rPr>
      </w:pPr>
      <w:r>
        <w:rPr>
          <w:rFonts w:hint="eastAsia" w:ascii="宋体" w:hAnsi="宋体" w:eastAsia="宋体" w:cs="宋体"/>
          <w:sz w:val="36"/>
          <w:szCs w:val="36"/>
        </w:rPr>
        <w:t>分析模块产出的聚合数据；用户筛选条件（城市、岗位类型、时间范围）</w:t>
      </w:r>
    </w:p>
    <w:p w14:paraId="5B97C74D">
      <w:pPr>
        <w:rPr>
          <w:rFonts w:hint="eastAsia" w:ascii="宋体" w:hAnsi="宋体" w:eastAsia="宋体" w:cs="宋体"/>
          <w:sz w:val="36"/>
          <w:szCs w:val="36"/>
        </w:rPr>
      </w:pPr>
    </w:p>
    <w:p w14:paraId="6A44C311">
      <w:pPr>
        <w:rPr>
          <w:rFonts w:hint="eastAsia" w:ascii="宋体" w:hAnsi="宋体" w:eastAsia="宋体" w:cs="宋体"/>
          <w:sz w:val="36"/>
          <w:szCs w:val="36"/>
        </w:rPr>
      </w:pPr>
      <w:r>
        <w:rPr>
          <w:rFonts w:hint="eastAsia" w:ascii="宋体" w:hAnsi="宋体" w:eastAsia="宋体" w:cs="宋体"/>
          <w:sz w:val="36"/>
          <w:szCs w:val="36"/>
        </w:rPr>
        <w:t>3 处理</w:t>
      </w:r>
    </w:p>
    <w:p w14:paraId="7DED26BC">
      <w:pPr>
        <w:rPr>
          <w:rFonts w:hint="eastAsia" w:ascii="宋体" w:hAnsi="宋体" w:eastAsia="宋体" w:cs="宋体"/>
          <w:sz w:val="36"/>
          <w:szCs w:val="36"/>
        </w:rPr>
      </w:pPr>
      <w:r>
        <w:rPr>
          <w:rFonts w:hint="eastAsia" w:ascii="宋体" w:hAnsi="宋体" w:eastAsia="宋体" w:cs="宋体"/>
          <w:sz w:val="36"/>
          <w:szCs w:val="36"/>
        </w:rPr>
        <w:t>1.加载仪表盘各组件所需数据（当前岗位总数、本周新增、热门岗位TOP5等）；2.渲染数据概览卡片（总数/新增/趋势箭头）；3.渲染岗位热度TOP10柱状图（ECharts）；4.渲染城市分布热力图；5.响应用户筛选条件变化，联动更新各组件数据</w:t>
      </w:r>
    </w:p>
    <w:p w14:paraId="74D027D7">
      <w:pPr>
        <w:rPr>
          <w:rFonts w:hint="eastAsia" w:ascii="宋体" w:hAnsi="宋体" w:eastAsia="宋体" w:cs="宋体"/>
          <w:sz w:val="36"/>
          <w:szCs w:val="36"/>
        </w:rPr>
      </w:pPr>
    </w:p>
    <w:p w14:paraId="65F8C69A">
      <w:pPr>
        <w:rPr>
          <w:rFonts w:hint="eastAsia" w:ascii="宋体" w:hAnsi="宋体" w:eastAsia="宋体" w:cs="宋体"/>
          <w:sz w:val="36"/>
          <w:szCs w:val="36"/>
        </w:rPr>
      </w:pPr>
      <w:r>
        <w:rPr>
          <w:rFonts w:hint="eastAsia" w:ascii="宋体" w:hAnsi="宋体" w:eastAsia="宋体" w:cs="宋体"/>
          <w:sz w:val="36"/>
          <w:szCs w:val="36"/>
        </w:rPr>
        <w:t>4 输出</w:t>
      </w:r>
    </w:p>
    <w:p w14:paraId="3869F753">
      <w:pPr>
        <w:rPr>
          <w:rFonts w:hint="eastAsia" w:ascii="宋体" w:hAnsi="宋体" w:eastAsia="宋体" w:cs="宋体"/>
          <w:sz w:val="36"/>
          <w:szCs w:val="36"/>
        </w:rPr>
      </w:pPr>
      <w:r>
        <w:rPr>
          <w:rFonts w:hint="eastAsia" w:ascii="宋体" w:hAnsi="宋体" w:eastAsia="宋体" w:cs="宋体"/>
          <w:sz w:val="36"/>
          <w:szCs w:val="36"/>
        </w:rPr>
        <w:t>仪表盘页面展示，整体响应时间 &lt; 3秒</w:t>
      </w:r>
    </w:p>
    <w:p w14:paraId="04AAE19F">
      <w:pPr>
        <w:rPr>
          <w:rFonts w:hint="eastAsia" w:ascii="宋体" w:hAnsi="宋体" w:eastAsia="宋体" w:cs="宋体"/>
          <w:sz w:val="36"/>
          <w:szCs w:val="36"/>
        </w:rPr>
      </w:pPr>
    </w:p>
    <w:p w14:paraId="2C30064A">
      <w:pPr>
        <w:pStyle w:val="5"/>
        <w:rPr>
          <w:rFonts w:hint="eastAsia" w:ascii="宋体" w:hAnsi="宋体" w:eastAsia="宋体" w:cs="宋体"/>
          <w:sz w:val="36"/>
          <w:szCs w:val="36"/>
        </w:rPr>
      </w:pPr>
      <w:r>
        <w:rPr>
          <w:rFonts w:hint="eastAsia" w:ascii="宋体" w:hAnsi="宋体" w:eastAsia="宋体" w:cs="宋体"/>
          <w:sz w:val="36"/>
          <w:szCs w:val="36"/>
        </w:rPr>
        <w:t>3.2.5.2 多维度图表展示</w:t>
      </w:r>
    </w:p>
    <w:p w14:paraId="20E5E73B">
      <w:pPr>
        <w:rPr>
          <w:rFonts w:hint="eastAsia" w:ascii="宋体" w:hAnsi="宋体" w:eastAsia="宋体" w:cs="宋体"/>
          <w:sz w:val="36"/>
          <w:szCs w:val="36"/>
        </w:rPr>
      </w:pPr>
      <w:r>
        <w:rPr>
          <w:rFonts w:hint="eastAsia" w:ascii="宋体" w:hAnsi="宋体" w:eastAsia="宋体" w:cs="宋体"/>
          <w:sz w:val="36"/>
          <w:szCs w:val="36"/>
        </w:rPr>
        <w:t>1 介绍</w:t>
      </w:r>
    </w:p>
    <w:p w14:paraId="670051AE">
      <w:pPr>
        <w:rPr>
          <w:rFonts w:hint="eastAsia" w:ascii="宋体" w:hAnsi="宋体" w:eastAsia="宋体" w:cs="宋体"/>
          <w:sz w:val="36"/>
          <w:szCs w:val="36"/>
        </w:rPr>
      </w:pPr>
      <w:r>
        <w:rPr>
          <w:rFonts w:hint="eastAsia" w:ascii="宋体" w:hAnsi="宋体" w:eastAsia="宋体" w:cs="宋体"/>
          <w:sz w:val="36"/>
          <w:szCs w:val="36"/>
        </w:rPr>
        <w:t>提供丰富的图表类型，支持多维度数据探索和交互</w:t>
      </w:r>
    </w:p>
    <w:p w14:paraId="7BA93892">
      <w:pPr>
        <w:rPr>
          <w:rFonts w:hint="eastAsia" w:ascii="宋体" w:hAnsi="宋体" w:eastAsia="宋体" w:cs="宋体"/>
          <w:sz w:val="36"/>
          <w:szCs w:val="36"/>
        </w:rPr>
      </w:pPr>
    </w:p>
    <w:p w14:paraId="578F85A5">
      <w:pPr>
        <w:rPr>
          <w:rFonts w:hint="eastAsia" w:ascii="宋体" w:hAnsi="宋体" w:eastAsia="宋体" w:cs="宋体"/>
          <w:sz w:val="36"/>
          <w:szCs w:val="36"/>
        </w:rPr>
      </w:pPr>
      <w:r>
        <w:rPr>
          <w:rFonts w:hint="eastAsia" w:ascii="宋体" w:hAnsi="宋体" w:eastAsia="宋体" w:cs="宋体"/>
          <w:sz w:val="36"/>
          <w:szCs w:val="36"/>
        </w:rPr>
        <w:t>2 输入</w:t>
      </w:r>
    </w:p>
    <w:p w14:paraId="2615EE68">
      <w:pPr>
        <w:rPr>
          <w:rFonts w:hint="eastAsia" w:ascii="宋体" w:hAnsi="宋体" w:eastAsia="宋体" w:cs="宋体"/>
          <w:sz w:val="36"/>
          <w:szCs w:val="36"/>
        </w:rPr>
      </w:pPr>
      <w:r>
        <w:rPr>
          <w:rFonts w:hint="eastAsia" w:ascii="宋体" w:hAnsi="宋体" w:eastAsia="宋体" w:cs="宋体"/>
          <w:sz w:val="36"/>
          <w:szCs w:val="36"/>
        </w:rPr>
        <w:t>分析模块产出的各维度数据；用户图表类型选择、维度配置</w:t>
      </w:r>
    </w:p>
    <w:p w14:paraId="60EA3F2F">
      <w:pPr>
        <w:rPr>
          <w:rFonts w:hint="eastAsia" w:ascii="宋体" w:hAnsi="宋体" w:eastAsia="宋体" w:cs="宋体"/>
          <w:sz w:val="36"/>
          <w:szCs w:val="36"/>
        </w:rPr>
      </w:pPr>
    </w:p>
    <w:p w14:paraId="1CA453A4">
      <w:pPr>
        <w:rPr>
          <w:rFonts w:hint="eastAsia" w:ascii="宋体" w:hAnsi="宋体" w:eastAsia="宋体" w:cs="宋体"/>
          <w:sz w:val="36"/>
          <w:szCs w:val="36"/>
        </w:rPr>
      </w:pPr>
      <w:r>
        <w:rPr>
          <w:rFonts w:hint="eastAsia" w:ascii="宋体" w:hAnsi="宋体" w:eastAsia="宋体" w:cs="宋体"/>
          <w:sz w:val="36"/>
          <w:szCs w:val="36"/>
        </w:rPr>
        <w:t>3 处理</w:t>
      </w:r>
    </w:p>
    <w:p w14:paraId="21633784">
      <w:pPr>
        <w:rPr>
          <w:rFonts w:hint="eastAsia" w:ascii="宋体" w:hAnsi="宋体" w:eastAsia="宋体" w:cs="宋体"/>
          <w:sz w:val="36"/>
          <w:szCs w:val="36"/>
        </w:rPr>
      </w:pPr>
      <w:r>
        <w:rPr>
          <w:rFonts w:hint="eastAsia" w:ascii="宋体" w:hAnsi="宋体" w:eastAsia="宋体" w:cs="宋体"/>
          <w:sz w:val="36"/>
          <w:szCs w:val="36"/>
        </w:rPr>
        <w:t>1.根据数据维度自动推荐合适图表类型（折线图/柱状图/饼图/热力图/词云）；2.渲染ECharts图表；3.支持图表交互（hover详情/缩放/数据点点击下钻）；4.多图表联动（选择某城市后所有图表同步过滤）</w:t>
      </w:r>
    </w:p>
    <w:p w14:paraId="7817EA13">
      <w:pPr>
        <w:rPr>
          <w:rFonts w:hint="eastAsia" w:ascii="宋体" w:hAnsi="宋体" w:eastAsia="宋体" w:cs="宋体"/>
          <w:sz w:val="36"/>
          <w:szCs w:val="36"/>
        </w:rPr>
      </w:pPr>
    </w:p>
    <w:p w14:paraId="44E3E03F">
      <w:pPr>
        <w:rPr>
          <w:rFonts w:hint="eastAsia" w:ascii="宋体" w:hAnsi="宋体" w:eastAsia="宋体" w:cs="宋体"/>
          <w:sz w:val="36"/>
          <w:szCs w:val="36"/>
        </w:rPr>
      </w:pPr>
      <w:r>
        <w:rPr>
          <w:rFonts w:hint="eastAsia" w:ascii="宋体" w:hAnsi="宋体" w:eastAsia="宋体" w:cs="宋体"/>
          <w:sz w:val="36"/>
          <w:szCs w:val="36"/>
        </w:rPr>
        <w:t>4 输出</w:t>
      </w:r>
    </w:p>
    <w:p w14:paraId="7DD9E5FE">
      <w:pPr>
        <w:rPr>
          <w:rFonts w:hint="eastAsia" w:ascii="宋体" w:hAnsi="宋体" w:eastAsia="宋体" w:cs="宋体"/>
          <w:sz w:val="36"/>
          <w:szCs w:val="36"/>
        </w:rPr>
      </w:pPr>
      <w:r>
        <w:rPr>
          <w:rFonts w:hint="eastAsia" w:ascii="宋体" w:hAnsi="宋体" w:eastAsia="宋体" w:cs="宋体"/>
          <w:sz w:val="36"/>
          <w:szCs w:val="36"/>
        </w:rPr>
        <w:t>交互式图表展示；每个图表加载时间 &lt; 1秒</w:t>
      </w:r>
    </w:p>
    <w:p w14:paraId="60B54FF0">
      <w:pPr>
        <w:rPr>
          <w:rFonts w:hint="eastAsia" w:ascii="宋体" w:hAnsi="宋体" w:eastAsia="宋体" w:cs="宋体"/>
          <w:sz w:val="36"/>
          <w:szCs w:val="36"/>
        </w:rPr>
      </w:pPr>
    </w:p>
    <w:p w14:paraId="6D62ED8A">
      <w:pPr>
        <w:pStyle w:val="5"/>
        <w:rPr>
          <w:rFonts w:hint="eastAsia" w:ascii="宋体" w:hAnsi="宋体" w:eastAsia="宋体" w:cs="宋体"/>
          <w:sz w:val="36"/>
          <w:szCs w:val="36"/>
        </w:rPr>
      </w:pPr>
      <w:r>
        <w:rPr>
          <w:rFonts w:hint="eastAsia" w:ascii="宋体" w:hAnsi="宋体" w:eastAsia="宋体" w:cs="宋体"/>
          <w:sz w:val="36"/>
          <w:szCs w:val="36"/>
        </w:rPr>
        <w:t>3.2.5.3 数据导出</w:t>
      </w:r>
    </w:p>
    <w:p w14:paraId="237D81C4">
      <w:pPr>
        <w:rPr>
          <w:rFonts w:hint="eastAsia" w:ascii="宋体" w:hAnsi="宋体" w:eastAsia="宋体" w:cs="宋体"/>
          <w:sz w:val="36"/>
          <w:szCs w:val="36"/>
        </w:rPr>
      </w:pPr>
      <w:r>
        <w:rPr>
          <w:rFonts w:hint="eastAsia" w:ascii="宋体" w:hAnsi="宋体" w:eastAsia="宋体" w:cs="宋体"/>
          <w:sz w:val="36"/>
          <w:szCs w:val="36"/>
        </w:rPr>
        <w:t>1 介绍</w:t>
      </w:r>
    </w:p>
    <w:p w14:paraId="1C828DB2">
      <w:pPr>
        <w:rPr>
          <w:rFonts w:hint="eastAsia" w:ascii="宋体" w:hAnsi="宋体" w:eastAsia="宋体" w:cs="宋体"/>
          <w:sz w:val="36"/>
          <w:szCs w:val="36"/>
        </w:rPr>
      </w:pPr>
      <w:r>
        <w:rPr>
          <w:rFonts w:hint="eastAsia" w:ascii="宋体" w:hAnsi="宋体" w:eastAsia="宋体" w:cs="宋体"/>
          <w:sz w:val="36"/>
          <w:szCs w:val="36"/>
        </w:rPr>
        <w:t>支持将当前视图的分析数据导出为Excel或CSV文件</w:t>
      </w:r>
    </w:p>
    <w:p w14:paraId="02250593">
      <w:pPr>
        <w:rPr>
          <w:rFonts w:hint="eastAsia" w:ascii="宋体" w:hAnsi="宋体" w:eastAsia="宋体" w:cs="宋体"/>
          <w:sz w:val="36"/>
          <w:szCs w:val="36"/>
        </w:rPr>
      </w:pPr>
    </w:p>
    <w:p w14:paraId="4870BAEA">
      <w:pPr>
        <w:rPr>
          <w:rFonts w:hint="eastAsia" w:ascii="宋体" w:hAnsi="宋体" w:eastAsia="宋体" w:cs="宋体"/>
          <w:sz w:val="36"/>
          <w:szCs w:val="36"/>
        </w:rPr>
      </w:pPr>
      <w:r>
        <w:rPr>
          <w:rFonts w:hint="eastAsia" w:ascii="宋体" w:hAnsi="宋体" w:eastAsia="宋体" w:cs="宋体"/>
          <w:sz w:val="36"/>
          <w:szCs w:val="36"/>
        </w:rPr>
        <w:t>2 输入</w:t>
      </w:r>
    </w:p>
    <w:p w14:paraId="16AC54F6">
      <w:pPr>
        <w:rPr>
          <w:rFonts w:hint="eastAsia" w:ascii="宋体" w:hAnsi="宋体" w:eastAsia="宋体" w:cs="宋体"/>
          <w:sz w:val="36"/>
          <w:szCs w:val="36"/>
        </w:rPr>
      </w:pPr>
      <w:r>
        <w:rPr>
          <w:rFonts w:hint="eastAsia" w:ascii="宋体" w:hAnsi="宋体" w:eastAsia="宋体" w:cs="宋体"/>
          <w:sz w:val="36"/>
          <w:szCs w:val="36"/>
        </w:rPr>
        <w:t>当前图表/表格的底层数据；用户导出格式选择（Excel/CSV）</w:t>
      </w:r>
    </w:p>
    <w:p w14:paraId="2A24195E">
      <w:pPr>
        <w:rPr>
          <w:rFonts w:hint="eastAsia" w:ascii="宋体" w:hAnsi="宋体" w:eastAsia="宋体" w:cs="宋体"/>
          <w:sz w:val="36"/>
          <w:szCs w:val="36"/>
        </w:rPr>
      </w:pPr>
    </w:p>
    <w:p w14:paraId="6C895F77">
      <w:pPr>
        <w:rPr>
          <w:rFonts w:hint="eastAsia" w:ascii="宋体" w:hAnsi="宋体" w:eastAsia="宋体" w:cs="宋体"/>
          <w:sz w:val="36"/>
          <w:szCs w:val="36"/>
        </w:rPr>
      </w:pPr>
      <w:r>
        <w:rPr>
          <w:rFonts w:hint="eastAsia" w:ascii="宋体" w:hAnsi="宋体" w:eastAsia="宋体" w:cs="宋体"/>
          <w:sz w:val="36"/>
          <w:szCs w:val="36"/>
        </w:rPr>
        <w:t>3 处理</w:t>
      </w:r>
    </w:p>
    <w:p w14:paraId="4A55CFF4">
      <w:pPr>
        <w:rPr>
          <w:rFonts w:hint="eastAsia" w:ascii="宋体" w:hAnsi="宋体" w:eastAsia="宋体" w:cs="宋体"/>
          <w:sz w:val="36"/>
          <w:szCs w:val="36"/>
        </w:rPr>
      </w:pPr>
      <w:r>
        <w:rPr>
          <w:rFonts w:hint="eastAsia" w:ascii="宋体" w:hAnsi="宋体" w:eastAsia="宋体" w:cs="宋体"/>
          <w:sz w:val="36"/>
          <w:szCs w:val="36"/>
        </w:rPr>
        <w:t>1.获取当前视图对应的后端数据接口；2.按用户选择的格式构造文件内容；3.生成下载链接（带时效限制的临时URL）；4.记录导出操作日志</w:t>
      </w:r>
    </w:p>
    <w:p w14:paraId="2A5863D0">
      <w:pPr>
        <w:rPr>
          <w:rFonts w:hint="eastAsia" w:ascii="宋体" w:hAnsi="宋体" w:eastAsia="宋体" w:cs="宋体"/>
          <w:sz w:val="36"/>
          <w:szCs w:val="36"/>
        </w:rPr>
      </w:pPr>
    </w:p>
    <w:p w14:paraId="640DC513">
      <w:pPr>
        <w:rPr>
          <w:rFonts w:hint="eastAsia" w:ascii="宋体" w:hAnsi="宋体" w:eastAsia="宋体" w:cs="宋体"/>
          <w:sz w:val="36"/>
          <w:szCs w:val="36"/>
        </w:rPr>
      </w:pPr>
      <w:r>
        <w:rPr>
          <w:rFonts w:hint="eastAsia" w:ascii="宋体" w:hAnsi="宋体" w:eastAsia="宋体" w:cs="宋体"/>
          <w:sz w:val="36"/>
          <w:szCs w:val="36"/>
        </w:rPr>
        <w:t>4 输出</w:t>
      </w:r>
    </w:p>
    <w:p w14:paraId="77E2E5B3">
      <w:pPr>
        <w:rPr>
          <w:rFonts w:hint="eastAsia" w:ascii="宋体" w:hAnsi="宋体" w:eastAsia="宋体" w:cs="宋体"/>
          <w:sz w:val="36"/>
          <w:szCs w:val="36"/>
        </w:rPr>
      </w:pPr>
      <w:r>
        <w:rPr>
          <w:rFonts w:hint="eastAsia" w:ascii="宋体" w:hAnsi="宋体" w:eastAsia="宋体" w:cs="宋体"/>
          <w:sz w:val="36"/>
          <w:szCs w:val="36"/>
        </w:rPr>
        <w:t>Excel (.xlsx) 或 CSV (.csv) 文件下载</w:t>
      </w:r>
    </w:p>
    <w:p w14:paraId="3A7039B9">
      <w:pPr>
        <w:rPr>
          <w:rFonts w:hint="eastAsia" w:ascii="宋体" w:hAnsi="宋体" w:eastAsia="宋体" w:cs="宋体"/>
          <w:sz w:val="36"/>
          <w:szCs w:val="36"/>
        </w:rPr>
      </w:pPr>
    </w:p>
    <w:p w14:paraId="7833D97F">
      <w:pPr>
        <w:pStyle w:val="5"/>
        <w:rPr>
          <w:rFonts w:hint="eastAsia" w:ascii="宋体" w:hAnsi="宋体" w:eastAsia="宋体" w:cs="宋体"/>
          <w:sz w:val="36"/>
          <w:szCs w:val="36"/>
        </w:rPr>
      </w:pPr>
      <w:r>
        <w:rPr>
          <w:rFonts w:hint="eastAsia" w:ascii="宋体" w:hAnsi="宋体" w:eastAsia="宋体" w:cs="宋体"/>
          <w:sz w:val="36"/>
          <w:szCs w:val="36"/>
        </w:rPr>
        <w:t>3.2.5.4 分析报告生成</w:t>
      </w:r>
    </w:p>
    <w:p w14:paraId="2113827F">
      <w:pPr>
        <w:rPr>
          <w:rFonts w:hint="eastAsia" w:ascii="宋体" w:hAnsi="宋体" w:eastAsia="宋体" w:cs="宋体"/>
          <w:sz w:val="36"/>
          <w:szCs w:val="36"/>
        </w:rPr>
      </w:pPr>
      <w:r>
        <w:rPr>
          <w:rFonts w:hint="eastAsia" w:ascii="宋体" w:hAnsi="宋体" w:eastAsia="宋体" w:cs="宋体"/>
          <w:sz w:val="36"/>
          <w:szCs w:val="36"/>
        </w:rPr>
        <w:t>1 介绍</w:t>
      </w:r>
    </w:p>
    <w:p w14:paraId="118CBA24">
      <w:pPr>
        <w:rPr>
          <w:rFonts w:hint="eastAsia" w:ascii="宋体" w:hAnsi="宋体" w:eastAsia="宋体" w:cs="宋体"/>
          <w:sz w:val="36"/>
          <w:szCs w:val="36"/>
        </w:rPr>
      </w:pPr>
      <w:r>
        <w:rPr>
          <w:rFonts w:hint="eastAsia" w:ascii="宋体" w:hAnsi="宋体" w:eastAsia="宋体" w:cs="宋体"/>
          <w:sz w:val="36"/>
          <w:szCs w:val="36"/>
        </w:rPr>
        <w:t>自动生成PDF格式的招聘市场分析报告，适合企业HR使用</w:t>
      </w:r>
    </w:p>
    <w:p w14:paraId="38FEDEA9">
      <w:pPr>
        <w:rPr>
          <w:rFonts w:hint="eastAsia" w:ascii="宋体" w:hAnsi="宋体" w:eastAsia="宋体" w:cs="宋体"/>
          <w:sz w:val="36"/>
          <w:szCs w:val="36"/>
        </w:rPr>
      </w:pPr>
    </w:p>
    <w:p w14:paraId="1464973B">
      <w:pPr>
        <w:rPr>
          <w:rFonts w:hint="eastAsia" w:ascii="宋体" w:hAnsi="宋体" w:eastAsia="宋体" w:cs="宋体"/>
          <w:sz w:val="36"/>
          <w:szCs w:val="36"/>
        </w:rPr>
      </w:pPr>
      <w:r>
        <w:rPr>
          <w:rFonts w:hint="eastAsia" w:ascii="宋体" w:hAnsi="宋体" w:eastAsia="宋体" w:cs="宋体"/>
          <w:sz w:val="36"/>
          <w:szCs w:val="36"/>
        </w:rPr>
        <w:t>2 输入</w:t>
      </w:r>
    </w:p>
    <w:p w14:paraId="493877B9">
      <w:pPr>
        <w:rPr>
          <w:rFonts w:hint="eastAsia" w:ascii="宋体" w:hAnsi="宋体" w:eastAsia="宋体" w:cs="宋体"/>
          <w:sz w:val="36"/>
          <w:szCs w:val="36"/>
        </w:rPr>
      </w:pPr>
      <w:r>
        <w:rPr>
          <w:rFonts w:hint="eastAsia" w:ascii="宋体" w:hAnsi="宋体" w:eastAsia="宋体" w:cs="宋体"/>
          <w:sz w:val="36"/>
          <w:szCs w:val="36"/>
        </w:rPr>
        <w:t>分析模块产出的各维度数据；用户自定义的报告参数（报告周期、包含维度）</w:t>
      </w:r>
    </w:p>
    <w:p w14:paraId="7E840847">
      <w:pPr>
        <w:rPr>
          <w:rFonts w:hint="eastAsia" w:ascii="宋体" w:hAnsi="宋体" w:eastAsia="宋体" w:cs="宋体"/>
          <w:sz w:val="36"/>
          <w:szCs w:val="36"/>
        </w:rPr>
      </w:pPr>
    </w:p>
    <w:p w14:paraId="0770CBA7">
      <w:pPr>
        <w:rPr>
          <w:rFonts w:hint="eastAsia" w:ascii="宋体" w:hAnsi="宋体" w:eastAsia="宋体" w:cs="宋体"/>
          <w:sz w:val="36"/>
          <w:szCs w:val="36"/>
        </w:rPr>
      </w:pPr>
      <w:r>
        <w:rPr>
          <w:rFonts w:hint="eastAsia" w:ascii="宋体" w:hAnsi="宋体" w:eastAsia="宋体" w:cs="宋体"/>
          <w:sz w:val="36"/>
          <w:szCs w:val="36"/>
        </w:rPr>
        <w:t>3 处理</w:t>
      </w:r>
    </w:p>
    <w:p w14:paraId="3B2A493C">
      <w:pPr>
        <w:rPr>
          <w:rFonts w:hint="eastAsia" w:ascii="宋体" w:hAnsi="宋体" w:eastAsia="宋体" w:cs="宋体"/>
          <w:sz w:val="36"/>
          <w:szCs w:val="36"/>
        </w:rPr>
      </w:pPr>
      <w:r>
        <w:rPr>
          <w:rFonts w:hint="eastAsia" w:ascii="宋体" w:hAnsi="宋体" w:eastAsia="宋体" w:cs="宋体"/>
          <w:sz w:val="36"/>
          <w:szCs w:val="36"/>
        </w:rPr>
        <w:t>1.收集报告所需数据（按选定维度和时间范围）；2.根据报告模板渲染PDF（包含图表图片、文字分析、数据表格）；3.生成报告封面和目录；4.异步生成（通过Celery任务），完成后通知用户下载</w:t>
      </w:r>
    </w:p>
    <w:p w14:paraId="7CE6BC9A">
      <w:pPr>
        <w:rPr>
          <w:rFonts w:hint="eastAsia" w:ascii="宋体" w:hAnsi="宋体" w:eastAsia="宋体" w:cs="宋体"/>
          <w:sz w:val="36"/>
          <w:szCs w:val="36"/>
        </w:rPr>
      </w:pPr>
    </w:p>
    <w:p w14:paraId="434D3FA7">
      <w:pPr>
        <w:rPr>
          <w:rFonts w:hint="eastAsia" w:ascii="宋体" w:hAnsi="宋体" w:eastAsia="宋体" w:cs="宋体"/>
          <w:sz w:val="36"/>
          <w:szCs w:val="36"/>
        </w:rPr>
      </w:pPr>
      <w:r>
        <w:rPr>
          <w:rFonts w:hint="eastAsia" w:ascii="宋体" w:hAnsi="宋体" w:eastAsia="宋体" w:cs="宋体"/>
          <w:sz w:val="36"/>
          <w:szCs w:val="36"/>
        </w:rPr>
        <w:t>4 输出</w:t>
      </w:r>
    </w:p>
    <w:p w14:paraId="1D0F1B91">
      <w:pPr>
        <w:rPr>
          <w:rFonts w:hint="eastAsia" w:ascii="宋体" w:hAnsi="宋体" w:eastAsia="宋体" w:cs="宋体"/>
          <w:sz w:val="36"/>
          <w:szCs w:val="36"/>
        </w:rPr>
      </w:pPr>
      <w:r>
        <w:rPr>
          <w:rFonts w:hint="eastAsia" w:ascii="宋体" w:hAnsi="宋体" w:eastAsia="宋体" w:cs="宋体"/>
          <w:sz w:val="36"/>
          <w:szCs w:val="36"/>
        </w:rPr>
        <w:t>PDF分析报告文件；生成完成通知</w:t>
      </w:r>
    </w:p>
    <w:p w14:paraId="7E5008CC">
      <w:pPr>
        <w:rPr>
          <w:rFonts w:hint="eastAsia" w:ascii="宋体" w:hAnsi="宋体" w:eastAsia="宋体" w:cs="宋体"/>
          <w:sz w:val="36"/>
          <w:szCs w:val="36"/>
        </w:rPr>
      </w:pPr>
    </w:p>
    <w:p w14:paraId="77F969B4">
      <w:pPr>
        <w:pStyle w:val="4"/>
        <w:rPr>
          <w:rFonts w:hint="eastAsia" w:ascii="宋体" w:hAnsi="宋体" w:eastAsia="宋体" w:cs="宋体"/>
          <w:sz w:val="36"/>
          <w:szCs w:val="36"/>
        </w:rPr>
      </w:pPr>
      <w:r>
        <w:rPr>
          <w:rFonts w:hint="eastAsia" w:ascii="宋体" w:hAnsi="宋体" w:eastAsia="宋体" w:cs="宋体"/>
          <w:sz w:val="36"/>
          <w:szCs w:val="36"/>
        </w:rPr>
        <w:t>3.2.6 用户管理模块</w:t>
      </w:r>
    </w:p>
    <w:p w14:paraId="65DFC25A">
      <w:pPr>
        <w:rPr>
          <w:rFonts w:hint="eastAsia" w:ascii="宋体" w:hAnsi="宋体" w:eastAsia="宋体" w:cs="宋体"/>
          <w:sz w:val="36"/>
          <w:szCs w:val="36"/>
        </w:rPr>
      </w:pPr>
      <w:r>
        <w:rPr>
          <w:rFonts w:hint="eastAsia" w:ascii="宋体" w:hAnsi="宋体" w:eastAsia="宋体" w:cs="宋体"/>
          <w:sz w:val="36"/>
          <w:szCs w:val="36"/>
        </w:rPr>
        <w:t>1、用户管理模块功能简介</w:t>
      </w:r>
    </w:p>
    <w:p w14:paraId="62C6F75C">
      <w:pPr>
        <w:rPr>
          <w:rFonts w:hint="eastAsia" w:ascii="宋体" w:hAnsi="宋体" w:eastAsia="宋体" w:cs="宋体"/>
          <w:sz w:val="36"/>
          <w:szCs w:val="36"/>
        </w:rPr>
      </w:pPr>
    </w:p>
    <w:p w14:paraId="42CCFACD">
      <w:pPr>
        <w:rPr>
          <w:rFonts w:hint="eastAsia" w:ascii="宋体" w:hAnsi="宋体" w:eastAsia="宋体" w:cs="宋体"/>
          <w:sz w:val="36"/>
          <w:szCs w:val="36"/>
        </w:rPr>
      </w:pPr>
      <w:r>
        <w:rPr>
          <w:rFonts w:hint="eastAsia" w:ascii="宋体" w:hAnsi="宋体" w:eastAsia="宋体" w:cs="宋体"/>
          <w:sz w:val="36"/>
          <w:szCs w:val="36"/>
        </w:rPr>
        <w:t>2、用户管理模块系统用例</w:t>
      </w:r>
    </w:p>
    <w:p w14:paraId="551FBB38">
      <w:pPr>
        <w:rPr>
          <w:rFonts w:hint="eastAsia" w:ascii="宋体" w:hAnsi="宋体" w:eastAsia="宋体" w:cs="宋体"/>
          <w:sz w:val="36"/>
          <w:szCs w:val="36"/>
        </w:rPr>
      </w:pPr>
    </w:p>
    <w:p w14:paraId="5CBAF8AA">
      <w:pPr>
        <w:rPr>
          <w:rFonts w:hint="eastAsia" w:ascii="宋体" w:hAnsi="宋体" w:eastAsia="宋体" w:cs="宋体"/>
          <w:sz w:val="36"/>
          <w:szCs w:val="36"/>
        </w:rPr>
      </w:pPr>
      <w:r>
        <w:rPr>
          <w:rFonts w:hint="eastAsia" w:ascii="宋体" w:hAnsi="宋体" w:eastAsia="宋体" w:cs="宋体"/>
          <w:sz w:val="36"/>
          <w:szCs w:val="36"/>
        </w:rPr>
        <w:t>[用户管理模块用例图]</w:t>
      </w:r>
    </w:p>
    <w:p w14:paraId="775991CB">
      <w:pPr>
        <w:rPr>
          <w:rFonts w:hint="eastAsia" w:ascii="宋体" w:hAnsi="宋体" w:eastAsia="宋体" w:cs="宋体"/>
          <w:sz w:val="36"/>
          <w:szCs w:val="36"/>
        </w:rPr>
      </w:pPr>
    </w:p>
    <w:p w14:paraId="01AE0B28">
      <w:pPr>
        <w:pStyle w:val="5"/>
        <w:rPr>
          <w:rFonts w:hint="eastAsia" w:ascii="宋体" w:hAnsi="宋体" w:eastAsia="宋体" w:cs="宋体"/>
          <w:sz w:val="36"/>
          <w:szCs w:val="36"/>
        </w:rPr>
      </w:pPr>
      <w:r>
        <w:rPr>
          <w:rFonts w:hint="eastAsia" w:ascii="宋体" w:hAnsi="宋体" w:eastAsia="宋体" w:cs="宋体"/>
          <w:sz w:val="36"/>
          <w:szCs w:val="36"/>
        </w:rPr>
        <w:t>3.2.6.1 用户注册登录</w:t>
      </w:r>
    </w:p>
    <w:p w14:paraId="15AF53A0">
      <w:pPr>
        <w:rPr>
          <w:rFonts w:hint="eastAsia" w:ascii="宋体" w:hAnsi="宋体" w:eastAsia="宋体" w:cs="宋体"/>
          <w:sz w:val="36"/>
          <w:szCs w:val="36"/>
        </w:rPr>
      </w:pPr>
      <w:r>
        <w:rPr>
          <w:rFonts w:hint="eastAsia" w:ascii="宋体" w:hAnsi="宋体" w:eastAsia="宋体" w:cs="宋体"/>
          <w:sz w:val="36"/>
          <w:szCs w:val="36"/>
        </w:rPr>
        <w:t>1 介绍</w:t>
      </w:r>
    </w:p>
    <w:p w14:paraId="37A99BC5">
      <w:pPr>
        <w:rPr>
          <w:rFonts w:hint="eastAsia" w:ascii="宋体" w:hAnsi="宋体" w:eastAsia="宋体" w:cs="宋体"/>
          <w:sz w:val="36"/>
          <w:szCs w:val="36"/>
        </w:rPr>
      </w:pPr>
      <w:r>
        <w:rPr>
          <w:rFonts w:hint="eastAsia" w:ascii="宋体" w:hAnsi="宋体" w:eastAsia="宋体" w:cs="宋体"/>
          <w:sz w:val="36"/>
          <w:szCs w:val="36"/>
        </w:rPr>
        <w:t>支持邮箱/手机号注册和登录，提供JWT令牌认证机制</w:t>
      </w:r>
    </w:p>
    <w:p w14:paraId="59A8E534">
      <w:pPr>
        <w:rPr>
          <w:rFonts w:hint="eastAsia" w:ascii="宋体" w:hAnsi="宋体" w:eastAsia="宋体" w:cs="宋体"/>
          <w:sz w:val="36"/>
          <w:szCs w:val="36"/>
        </w:rPr>
      </w:pPr>
    </w:p>
    <w:p w14:paraId="334C34F9">
      <w:pPr>
        <w:rPr>
          <w:rFonts w:hint="eastAsia" w:ascii="宋体" w:hAnsi="宋体" w:eastAsia="宋体" w:cs="宋体"/>
          <w:sz w:val="36"/>
          <w:szCs w:val="36"/>
        </w:rPr>
      </w:pPr>
      <w:r>
        <w:rPr>
          <w:rFonts w:hint="eastAsia" w:ascii="宋体" w:hAnsi="宋体" w:eastAsia="宋体" w:cs="宋体"/>
          <w:sz w:val="36"/>
          <w:szCs w:val="36"/>
        </w:rPr>
        <w:t>2 输入</w:t>
      </w:r>
    </w:p>
    <w:p w14:paraId="16B3B75B">
      <w:pPr>
        <w:rPr>
          <w:rFonts w:hint="eastAsia" w:ascii="宋体" w:hAnsi="宋体" w:eastAsia="宋体" w:cs="宋体"/>
          <w:sz w:val="36"/>
          <w:szCs w:val="36"/>
        </w:rPr>
      </w:pPr>
      <w:r>
        <w:rPr>
          <w:rFonts w:hint="eastAsia" w:ascii="宋体" w:hAnsi="宋体" w:eastAsia="宋体" w:cs="宋体"/>
          <w:sz w:val="36"/>
          <w:szCs w:val="36"/>
        </w:rPr>
        <w:t>注册：邮箱/手机号、密码（8-20位，含字母和数字）、昵称；登录：账号、密码</w:t>
      </w:r>
    </w:p>
    <w:p w14:paraId="4641CBA1">
      <w:pPr>
        <w:rPr>
          <w:rFonts w:hint="eastAsia" w:ascii="宋体" w:hAnsi="宋体" w:eastAsia="宋体" w:cs="宋体"/>
          <w:sz w:val="36"/>
          <w:szCs w:val="36"/>
        </w:rPr>
      </w:pPr>
    </w:p>
    <w:p w14:paraId="100C3A15">
      <w:pPr>
        <w:rPr>
          <w:rFonts w:hint="eastAsia" w:ascii="宋体" w:hAnsi="宋体" w:eastAsia="宋体" w:cs="宋体"/>
          <w:sz w:val="36"/>
          <w:szCs w:val="36"/>
        </w:rPr>
      </w:pPr>
      <w:r>
        <w:rPr>
          <w:rFonts w:hint="eastAsia" w:ascii="宋体" w:hAnsi="宋体" w:eastAsia="宋体" w:cs="宋体"/>
          <w:sz w:val="36"/>
          <w:szCs w:val="36"/>
        </w:rPr>
        <w:t>3 处理</w:t>
      </w:r>
    </w:p>
    <w:p w14:paraId="0F227140">
      <w:pPr>
        <w:rPr>
          <w:rFonts w:hint="eastAsia" w:ascii="宋体" w:hAnsi="宋体" w:eastAsia="宋体" w:cs="宋体"/>
          <w:sz w:val="36"/>
          <w:szCs w:val="36"/>
        </w:rPr>
      </w:pPr>
      <w:r>
        <w:rPr>
          <w:rFonts w:hint="eastAsia" w:ascii="宋体" w:hAnsi="宋体" w:eastAsia="宋体" w:cs="宋体"/>
          <w:sz w:val="36"/>
          <w:szCs w:val="36"/>
        </w:rPr>
        <w:t>1.注册时验证账号唯一性和密码强度（正则校验）；2.密码使用bcrypt哈希加密存储；3.登录时验证账号密码，生成JWT访问令牌（有效期24h）和刷新令牌（有效期7天）；4.支持'记住我'功能（延长令牌有效期至30天）；5.登录失败超过5次，锁定账号15分钟</w:t>
      </w:r>
    </w:p>
    <w:p w14:paraId="4D04B9DE">
      <w:pPr>
        <w:rPr>
          <w:rFonts w:hint="eastAsia" w:ascii="宋体" w:hAnsi="宋体" w:eastAsia="宋体" w:cs="宋体"/>
          <w:sz w:val="36"/>
          <w:szCs w:val="36"/>
        </w:rPr>
      </w:pPr>
    </w:p>
    <w:p w14:paraId="4CDF90C8">
      <w:pPr>
        <w:rPr>
          <w:rFonts w:hint="eastAsia" w:ascii="宋体" w:hAnsi="宋体" w:eastAsia="宋体" w:cs="宋体"/>
          <w:sz w:val="36"/>
          <w:szCs w:val="36"/>
        </w:rPr>
      </w:pPr>
      <w:r>
        <w:rPr>
          <w:rFonts w:hint="eastAsia" w:ascii="宋体" w:hAnsi="宋体" w:eastAsia="宋体" w:cs="宋体"/>
          <w:sz w:val="36"/>
          <w:szCs w:val="36"/>
        </w:rPr>
        <w:t>4 输出</w:t>
      </w:r>
    </w:p>
    <w:p w14:paraId="28DA83FE">
      <w:pPr>
        <w:rPr>
          <w:rFonts w:hint="eastAsia" w:ascii="宋体" w:hAnsi="宋体" w:eastAsia="宋体" w:cs="宋体"/>
          <w:sz w:val="36"/>
          <w:szCs w:val="36"/>
        </w:rPr>
      </w:pPr>
      <w:r>
        <w:rPr>
          <w:rFonts w:hint="eastAsia" w:ascii="宋体" w:hAnsi="宋体" w:eastAsia="宋体" w:cs="宋体"/>
          <w:sz w:val="36"/>
          <w:szCs w:val="36"/>
        </w:rPr>
        <w:t>注册成功/失败提示及具体原因；登录成功返回JWT令牌；登录失败提示及剩余尝试次数</w:t>
      </w:r>
    </w:p>
    <w:p w14:paraId="68557705">
      <w:pPr>
        <w:rPr>
          <w:rFonts w:hint="eastAsia" w:ascii="宋体" w:hAnsi="宋体" w:eastAsia="宋体" w:cs="宋体"/>
          <w:sz w:val="36"/>
          <w:szCs w:val="36"/>
        </w:rPr>
      </w:pPr>
    </w:p>
    <w:p w14:paraId="782C4A7F">
      <w:pPr>
        <w:pStyle w:val="5"/>
        <w:rPr>
          <w:rFonts w:hint="eastAsia" w:ascii="宋体" w:hAnsi="宋体" w:eastAsia="宋体" w:cs="宋体"/>
          <w:sz w:val="36"/>
          <w:szCs w:val="36"/>
        </w:rPr>
      </w:pPr>
      <w:r>
        <w:rPr>
          <w:rFonts w:hint="eastAsia" w:ascii="宋体" w:hAnsi="宋体" w:eastAsia="宋体" w:cs="宋体"/>
          <w:sz w:val="36"/>
          <w:szCs w:val="36"/>
        </w:rPr>
        <w:t>3.2.6.2 角色权限管理</w:t>
      </w:r>
    </w:p>
    <w:p w14:paraId="55D0F886">
      <w:pPr>
        <w:rPr>
          <w:rFonts w:hint="eastAsia" w:ascii="宋体" w:hAnsi="宋体" w:eastAsia="宋体" w:cs="宋体"/>
          <w:sz w:val="36"/>
          <w:szCs w:val="36"/>
        </w:rPr>
      </w:pPr>
      <w:r>
        <w:rPr>
          <w:rFonts w:hint="eastAsia" w:ascii="宋体" w:hAnsi="宋体" w:eastAsia="宋体" w:cs="宋体"/>
          <w:sz w:val="36"/>
          <w:szCs w:val="36"/>
        </w:rPr>
        <w:t>1 介绍</w:t>
      </w:r>
    </w:p>
    <w:p w14:paraId="357D6410">
      <w:pPr>
        <w:rPr>
          <w:rFonts w:hint="eastAsia" w:ascii="宋体" w:hAnsi="宋体" w:eastAsia="宋体" w:cs="宋体"/>
          <w:sz w:val="36"/>
          <w:szCs w:val="36"/>
        </w:rPr>
      </w:pPr>
      <w:r>
        <w:rPr>
          <w:rFonts w:hint="eastAsia" w:ascii="宋体" w:hAnsi="宋体" w:eastAsia="宋体" w:cs="宋体"/>
          <w:sz w:val="36"/>
          <w:szCs w:val="36"/>
        </w:rPr>
        <w:t>支持管理员为用户分配角色（普通用户/企业HR/管理员），控制功能访问权限</w:t>
      </w:r>
    </w:p>
    <w:p w14:paraId="632A3D37">
      <w:pPr>
        <w:rPr>
          <w:rFonts w:hint="eastAsia" w:ascii="宋体" w:hAnsi="宋体" w:eastAsia="宋体" w:cs="宋体"/>
          <w:sz w:val="36"/>
          <w:szCs w:val="36"/>
        </w:rPr>
      </w:pPr>
    </w:p>
    <w:p w14:paraId="0C4E8993">
      <w:pPr>
        <w:rPr>
          <w:rFonts w:hint="eastAsia" w:ascii="宋体" w:hAnsi="宋体" w:eastAsia="宋体" w:cs="宋体"/>
          <w:sz w:val="36"/>
          <w:szCs w:val="36"/>
        </w:rPr>
      </w:pPr>
      <w:r>
        <w:rPr>
          <w:rFonts w:hint="eastAsia" w:ascii="宋体" w:hAnsi="宋体" w:eastAsia="宋体" w:cs="宋体"/>
          <w:sz w:val="36"/>
          <w:szCs w:val="36"/>
        </w:rPr>
        <w:t>2 输入</w:t>
      </w:r>
    </w:p>
    <w:p w14:paraId="269094D3">
      <w:pPr>
        <w:rPr>
          <w:rFonts w:hint="eastAsia" w:ascii="宋体" w:hAnsi="宋体" w:eastAsia="宋体" w:cs="宋体"/>
          <w:sz w:val="36"/>
          <w:szCs w:val="36"/>
        </w:rPr>
      </w:pPr>
      <w:r>
        <w:rPr>
          <w:rFonts w:hint="eastAsia" w:ascii="宋体" w:hAnsi="宋体" w:eastAsia="宋体" w:cs="宋体"/>
          <w:sz w:val="36"/>
          <w:szCs w:val="36"/>
        </w:rPr>
        <w:t>管理员操作指令：目标用户ID、目标角色；权限配置表</w:t>
      </w:r>
    </w:p>
    <w:p w14:paraId="24F624B9">
      <w:pPr>
        <w:rPr>
          <w:rFonts w:hint="eastAsia" w:ascii="宋体" w:hAnsi="宋体" w:eastAsia="宋体" w:cs="宋体"/>
          <w:sz w:val="36"/>
          <w:szCs w:val="36"/>
        </w:rPr>
      </w:pPr>
    </w:p>
    <w:p w14:paraId="2DA85D7C">
      <w:pPr>
        <w:rPr>
          <w:rFonts w:hint="eastAsia" w:ascii="宋体" w:hAnsi="宋体" w:eastAsia="宋体" w:cs="宋体"/>
          <w:sz w:val="36"/>
          <w:szCs w:val="36"/>
        </w:rPr>
      </w:pPr>
      <w:r>
        <w:rPr>
          <w:rFonts w:hint="eastAsia" w:ascii="宋体" w:hAnsi="宋体" w:eastAsia="宋体" w:cs="宋体"/>
          <w:sz w:val="36"/>
          <w:szCs w:val="36"/>
        </w:rPr>
        <w:t>3 处理</w:t>
      </w:r>
    </w:p>
    <w:p w14:paraId="4B222BA5">
      <w:pPr>
        <w:rPr>
          <w:rFonts w:hint="eastAsia" w:ascii="宋体" w:hAnsi="宋体" w:eastAsia="宋体" w:cs="宋体"/>
          <w:sz w:val="36"/>
          <w:szCs w:val="36"/>
        </w:rPr>
      </w:pPr>
      <w:r>
        <w:rPr>
          <w:rFonts w:hint="eastAsia" w:ascii="宋体" w:hAnsi="宋体" w:eastAsia="宋体" w:cs="宋体"/>
          <w:sz w:val="36"/>
          <w:szCs w:val="36"/>
        </w:rPr>
        <w:t>1.验证操作者是否为管理员角色（JWT令牌中的role字段校验）；2.更新目标用户的角色字段；3.权限中间件按角色组加载权限规则；4.前端路由守卫根据角色控制页面访问可见性</w:t>
      </w:r>
    </w:p>
    <w:p w14:paraId="2C3BAABC">
      <w:pPr>
        <w:rPr>
          <w:rFonts w:hint="eastAsia" w:ascii="宋体" w:hAnsi="宋体" w:eastAsia="宋体" w:cs="宋体"/>
          <w:sz w:val="36"/>
          <w:szCs w:val="36"/>
        </w:rPr>
      </w:pPr>
    </w:p>
    <w:p w14:paraId="2EA8B0E1">
      <w:pPr>
        <w:rPr>
          <w:rFonts w:hint="eastAsia" w:ascii="宋体" w:hAnsi="宋体" w:eastAsia="宋体" w:cs="宋体"/>
          <w:sz w:val="36"/>
          <w:szCs w:val="36"/>
        </w:rPr>
      </w:pPr>
      <w:r>
        <w:rPr>
          <w:rFonts w:hint="eastAsia" w:ascii="宋体" w:hAnsi="宋体" w:eastAsia="宋体" w:cs="宋体"/>
          <w:sz w:val="36"/>
          <w:szCs w:val="36"/>
        </w:rPr>
        <w:t>4 输出</w:t>
      </w:r>
    </w:p>
    <w:p w14:paraId="7A94AB51">
      <w:pPr>
        <w:rPr>
          <w:rFonts w:hint="eastAsia" w:ascii="宋体" w:hAnsi="宋体" w:eastAsia="宋体" w:cs="宋体"/>
          <w:sz w:val="36"/>
          <w:szCs w:val="36"/>
        </w:rPr>
      </w:pPr>
      <w:r>
        <w:rPr>
          <w:rFonts w:hint="eastAsia" w:ascii="宋体" w:hAnsi="宋体" w:eastAsia="宋体" w:cs="宋体"/>
          <w:sz w:val="36"/>
          <w:szCs w:val="36"/>
        </w:rPr>
        <w:t>角色更新成功提示；被修改用户下次请求时新权限生效</w:t>
      </w:r>
    </w:p>
    <w:p w14:paraId="1FD9BD04">
      <w:pPr>
        <w:rPr>
          <w:rFonts w:hint="eastAsia" w:ascii="宋体" w:hAnsi="宋体" w:eastAsia="宋体" w:cs="宋体"/>
          <w:sz w:val="36"/>
          <w:szCs w:val="36"/>
        </w:rPr>
      </w:pPr>
    </w:p>
    <w:p w14:paraId="4A7F45E5">
      <w:pPr>
        <w:pStyle w:val="5"/>
        <w:rPr>
          <w:rFonts w:hint="eastAsia" w:ascii="宋体" w:hAnsi="宋体" w:eastAsia="宋体" w:cs="宋体"/>
          <w:sz w:val="36"/>
          <w:szCs w:val="36"/>
        </w:rPr>
      </w:pPr>
      <w:r>
        <w:rPr>
          <w:rFonts w:hint="eastAsia" w:ascii="宋体" w:hAnsi="宋体" w:eastAsia="宋体" w:cs="宋体"/>
          <w:sz w:val="36"/>
          <w:szCs w:val="36"/>
        </w:rPr>
        <w:t>3.2.6.3 收藏与订阅</w:t>
      </w:r>
    </w:p>
    <w:p w14:paraId="56DCA695">
      <w:pPr>
        <w:rPr>
          <w:rFonts w:hint="eastAsia" w:ascii="宋体" w:hAnsi="宋体" w:eastAsia="宋体" w:cs="宋体"/>
          <w:sz w:val="36"/>
          <w:szCs w:val="36"/>
        </w:rPr>
      </w:pPr>
      <w:r>
        <w:rPr>
          <w:rFonts w:hint="eastAsia" w:ascii="宋体" w:hAnsi="宋体" w:eastAsia="宋体" w:cs="宋体"/>
          <w:sz w:val="36"/>
          <w:szCs w:val="36"/>
        </w:rPr>
        <w:t>1 介绍</w:t>
      </w:r>
    </w:p>
    <w:p w14:paraId="71D0F064">
      <w:pPr>
        <w:rPr>
          <w:rFonts w:hint="eastAsia" w:ascii="宋体" w:hAnsi="宋体" w:eastAsia="宋体" w:cs="宋体"/>
          <w:sz w:val="36"/>
          <w:szCs w:val="36"/>
        </w:rPr>
      </w:pPr>
      <w:r>
        <w:rPr>
          <w:rFonts w:hint="eastAsia" w:ascii="宋体" w:hAnsi="宋体" w:eastAsia="宋体" w:cs="宋体"/>
          <w:sz w:val="36"/>
          <w:szCs w:val="36"/>
        </w:rPr>
        <w:t>用户可收藏感兴趣的岗位类型，订阅特定条件的更新通知</w:t>
      </w:r>
    </w:p>
    <w:p w14:paraId="543F75D6">
      <w:pPr>
        <w:rPr>
          <w:rFonts w:hint="eastAsia" w:ascii="宋体" w:hAnsi="宋体" w:eastAsia="宋体" w:cs="宋体"/>
          <w:sz w:val="36"/>
          <w:szCs w:val="36"/>
        </w:rPr>
      </w:pPr>
    </w:p>
    <w:p w14:paraId="371A9E49">
      <w:pPr>
        <w:rPr>
          <w:rFonts w:hint="eastAsia" w:ascii="宋体" w:hAnsi="宋体" w:eastAsia="宋体" w:cs="宋体"/>
          <w:sz w:val="36"/>
          <w:szCs w:val="36"/>
        </w:rPr>
      </w:pPr>
      <w:r>
        <w:rPr>
          <w:rFonts w:hint="eastAsia" w:ascii="宋体" w:hAnsi="宋体" w:eastAsia="宋体" w:cs="宋体"/>
          <w:sz w:val="36"/>
          <w:szCs w:val="36"/>
        </w:rPr>
        <w:t>2 输入</w:t>
      </w:r>
    </w:p>
    <w:p w14:paraId="338B7123">
      <w:pPr>
        <w:rPr>
          <w:rFonts w:hint="eastAsia" w:ascii="宋体" w:hAnsi="宋体" w:eastAsia="宋体" w:cs="宋体"/>
          <w:sz w:val="36"/>
          <w:szCs w:val="36"/>
        </w:rPr>
      </w:pPr>
      <w:r>
        <w:rPr>
          <w:rFonts w:hint="eastAsia" w:ascii="宋体" w:hAnsi="宋体" w:eastAsia="宋体" w:cs="宋体"/>
          <w:sz w:val="36"/>
          <w:szCs w:val="36"/>
        </w:rPr>
        <w:t>收藏：岗位ID或筛选条件组合；订阅：筛选条件（岗位/城市/薪资范围）+ 通知频率选择</w:t>
      </w:r>
    </w:p>
    <w:p w14:paraId="32378587">
      <w:pPr>
        <w:rPr>
          <w:rFonts w:hint="eastAsia" w:ascii="宋体" w:hAnsi="宋体" w:eastAsia="宋体" w:cs="宋体"/>
          <w:sz w:val="36"/>
          <w:szCs w:val="36"/>
        </w:rPr>
      </w:pPr>
    </w:p>
    <w:p w14:paraId="68D79E1E">
      <w:pPr>
        <w:rPr>
          <w:rFonts w:hint="eastAsia" w:ascii="宋体" w:hAnsi="宋体" w:eastAsia="宋体" w:cs="宋体"/>
          <w:sz w:val="36"/>
          <w:szCs w:val="36"/>
        </w:rPr>
      </w:pPr>
      <w:r>
        <w:rPr>
          <w:rFonts w:hint="eastAsia" w:ascii="宋体" w:hAnsi="宋体" w:eastAsia="宋体" w:cs="宋体"/>
          <w:sz w:val="36"/>
          <w:szCs w:val="36"/>
        </w:rPr>
        <w:t>3 处理</w:t>
      </w:r>
    </w:p>
    <w:p w14:paraId="5DB184DA">
      <w:pPr>
        <w:rPr>
          <w:rFonts w:hint="eastAsia" w:ascii="宋体" w:hAnsi="宋体" w:eastAsia="宋体" w:cs="宋体"/>
          <w:sz w:val="36"/>
          <w:szCs w:val="36"/>
        </w:rPr>
      </w:pPr>
      <w:r>
        <w:rPr>
          <w:rFonts w:hint="eastAsia" w:ascii="宋体" w:hAnsi="宋体" w:eastAsia="宋体" w:cs="宋体"/>
          <w:sz w:val="36"/>
          <w:szCs w:val="36"/>
        </w:rPr>
        <w:t>1.将收藏/订阅条件存入用户偏好表；2.每日定时任务根据订阅条件匹配新增岗位数据；3.有更新时生成站内通知（消息中心小红点）；4.可选邮件通知（每日摘要/即时通知模式）</w:t>
      </w:r>
    </w:p>
    <w:p w14:paraId="78400631">
      <w:pPr>
        <w:rPr>
          <w:rFonts w:hint="eastAsia" w:ascii="宋体" w:hAnsi="宋体" w:eastAsia="宋体" w:cs="宋体"/>
          <w:sz w:val="36"/>
          <w:szCs w:val="36"/>
        </w:rPr>
      </w:pPr>
    </w:p>
    <w:p w14:paraId="604A117B">
      <w:pPr>
        <w:rPr>
          <w:rFonts w:hint="eastAsia" w:ascii="宋体" w:hAnsi="宋体" w:eastAsia="宋体" w:cs="宋体"/>
          <w:sz w:val="36"/>
          <w:szCs w:val="36"/>
        </w:rPr>
      </w:pPr>
      <w:r>
        <w:rPr>
          <w:rFonts w:hint="eastAsia" w:ascii="宋体" w:hAnsi="宋体" w:eastAsia="宋体" w:cs="宋体"/>
          <w:sz w:val="36"/>
          <w:szCs w:val="36"/>
        </w:rPr>
        <w:t>4 输出</w:t>
      </w:r>
    </w:p>
    <w:p w14:paraId="0C46FEE3">
      <w:pPr>
        <w:rPr>
          <w:rFonts w:hint="eastAsia" w:ascii="宋体" w:hAnsi="宋体" w:eastAsia="宋体" w:cs="宋体"/>
          <w:sz w:val="36"/>
          <w:szCs w:val="36"/>
        </w:rPr>
      </w:pPr>
      <w:r>
        <w:rPr>
          <w:rFonts w:hint="eastAsia" w:ascii="宋体" w:hAnsi="宋体" w:eastAsia="宋体" w:cs="宋体"/>
          <w:sz w:val="36"/>
          <w:szCs w:val="36"/>
        </w:rPr>
        <w:t>收藏/订阅成功确认；更新通知消息推送</w:t>
      </w:r>
    </w:p>
    <w:p w14:paraId="73D8E15A">
      <w:pPr>
        <w:rPr>
          <w:rFonts w:hint="eastAsia" w:ascii="宋体" w:hAnsi="宋体" w:eastAsia="宋体" w:cs="宋体"/>
          <w:sz w:val="36"/>
          <w:szCs w:val="36"/>
        </w:rPr>
      </w:pPr>
    </w:p>
    <w:p w14:paraId="548F6FDB">
      <w:pPr>
        <w:pStyle w:val="5"/>
        <w:rPr>
          <w:rFonts w:hint="eastAsia" w:ascii="宋体" w:hAnsi="宋体" w:eastAsia="宋体" w:cs="宋体"/>
          <w:sz w:val="36"/>
          <w:szCs w:val="36"/>
        </w:rPr>
      </w:pPr>
      <w:r>
        <w:rPr>
          <w:rFonts w:hint="eastAsia" w:ascii="宋体" w:hAnsi="宋体" w:eastAsia="宋体" w:cs="宋体"/>
          <w:sz w:val="36"/>
          <w:szCs w:val="36"/>
        </w:rPr>
        <w:t>3.2.6.4 浏览历史</w:t>
      </w:r>
    </w:p>
    <w:p w14:paraId="2F4C4251">
      <w:pPr>
        <w:rPr>
          <w:rFonts w:hint="eastAsia" w:ascii="宋体" w:hAnsi="宋体" w:eastAsia="宋体" w:cs="宋体"/>
          <w:sz w:val="36"/>
          <w:szCs w:val="36"/>
        </w:rPr>
      </w:pPr>
      <w:r>
        <w:rPr>
          <w:rFonts w:hint="eastAsia" w:ascii="宋体" w:hAnsi="宋体" w:eastAsia="宋体" w:cs="宋体"/>
          <w:sz w:val="36"/>
          <w:szCs w:val="36"/>
        </w:rPr>
        <w:t>1 介绍</w:t>
      </w:r>
    </w:p>
    <w:p w14:paraId="776C895F">
      <w:pPr>
        <w:rPr>
          <w:rFonts w:hint="eastAsia" w:ascii="宋体" w:hAnsi="宋体" w:eastAsia="宋体" w:cs="宋体"/>
          <w:sz w:val="36"/>
          <w:szCs w:val="36"/>
        </w:rPr>
      </w:pPr>
      <w:r>
        <w:rPr>
          <w:rFonts w:hint="eastAsia" w:ascii="宋体" w:hAnsi="宋体" w:eastAsia="宋体" w:cs="宋体"/>
          <w:sz w:val="36"/>
          <w:szCs w:val="36"/>
        </w:rPr>
        <w:t>自动记录用户的岗位搜索和浏览行为，支持回溯查看</w:t>
      </w:r>
    </w:p>
    <w:p w14:paraId="0DB86C2A">
      <w:pPr>
        <w:rPr>
          <w:rFonts w:hint="eastAsia" w:ascii="宋体" w:hAnsi="宋体" w:eastAsia="宋体" w:cs="宋体"/>
          <w:sz w:val="36"/>
          <w:szCs w:val="36"/>
        </w:rPr>
      </w:pPr>
    </w:p>
    <w:p w14:paraId="44930381">
      <w:pPr>
        <w:rPr>
          <w:rFonts w:hint="eastAsia" w:ascii="宋体" w:hAnsi="宋体" w:eastAsia="宋体" w:cs="宋体"/>
          <w:sz w:val="36"/>
          <w:szCs w:val="36"/>
        </w:rPr>
      </w:pPr>
      <w:r>
        <w:rPr>
          <w:rFonts w:hint="eastAsia" w:ascii="宋体" w:hAnsi="宋体" w:eastAsia="宋体" w:cs="宋体"/>
          <w:sz w:val="36"/>
          <w:szCs w:val="36"/>
        </w:rPr>
        <w:t>2 输入</w:t>
      </w:r>
    </w:p>
    <w:p w14:paraId="77B64A42">
      <w:pPr>
        <w:rPr>
          <w:rFonts w:hint="eastAsia" w:ascii="宋体" w:hAnsi="宋体" w:eastAsia="宋体" w:cs="宋体"/>
          <w:sz w:val="36"/>
          <w:szCs w:val="36"/>
        </w:rPr>
      </w:pPr>
      <w:r>
        <w:rPr>
          <w:rFonts w:hint="eastAsia" w:ascii="宋体" w:hAnsi="宋体" w:eastAsia="宋体" w:cs="宋体"/>
          <w:sz w:val="36"/>
          <w:szCs w:val="36"/>
        </w:rPr>
        <w:t>用户操作行为数据（搜索关键词、点击的岗位ID、查看的图表类型）</w:t>
      </w:r>
    </w:p>
    <w:p w14:paraId="33023EC6">
      <w:pPr>
        <w:rPr>
          <w:rFonts w:hint="eastAsia" w:ascii="宋体" w:hAnsi="宋体" w:eastAsia="宋体" w:cs="宋体"/>
          <w:sz w:val="36"/>
          <w:szCs w:val="36"/>
        </w:rPr>
      </w:pPr>
    </w:p>
    <w:p w14:paraId="49BF6FE9">
      <w:pPr>
        <w:rPr>
          <w:rFonts w:hint="eastAsia" w:ascii="宋体" w:hAnsi="宋体" w:eastAsia="宋体" w:cs="宋体"/>
          <w:sz w:val="36"/>
          <w:szCs w:val="36"/>
        </w:rPr>
      </w:pPr>
      <w:r>
        <w:rPr>
          <w:rFonts w:hint="eastAsia" w:ascii="宋体" w:hAnsi="宋体" w:eastAsia="宋体" w:cs="宋体"/>
          <w:sz w:val="36"/>
          <w:szCs w:val="36"/>
        </w:rPr>
        <w:t>3 处理</w:t>
      </w:r>
    </w:p>
    <w:p w14:paraId="397E8B56">
      <w:pPr>
        <w:rPr>
          <w:rFonts w:hint="eastAsia" w:ascii="宋体" w:hAnsi="宋体" w:eastAsia="宋体" w:cs="宋体"/>
          <w:sz w:val="36"/>
          <w:szCs w:val="36"/>
        </w:rPr>
      </w:pPr>
      <w:r>
        <w:rPr>
          <w:rFonts w:hint="eastAsia" w:ascii="宋体" w:hAnsi="宋体" w:eastAsia="宋体" w:cs="宋体"/>
          <w:sz w:val="36"/>
          <w:szCs w:val="36"/>
        </w:rPr>
        <w:t>1.前端埋点捕获用户行为，异步发送到后端；2.后端将行为数据写入Redis（最近50条），定时批量同步到MySQL；3.用户可查看/清空浏览历史；4.基于浏览历史推荐相关岗位分析</w:t>
      </w:r>
    </w:p>
    <w:p w14:paraId="46E37754">
      <w:pPr>
        <w:rPr>
          <w:rFonts w:hint="eastAsia" w:ascii="宋体" w:hAnsi="宋体" w:eastAsia="宋体" w:cs="宋体"/>
          <w:sz w:val="36"/>
          <w:szCs w:val="36"/>
        </w:rPr>
      </w:pPr>
    </w:p>
    <w:p w14:paraId="1699D3F5">
      <w:pPr>
        <w:rPr>
          <w:rFonts w:hint="eastAsia" w:ascii="宋体" w:hAnsi="宋体" w:eastAsia="宋体" w:cs="宋体"/>
          <w:sz w:val="36"/>
          <w:szCs w:val="36"/>
        </w:rPr>
      </w:pPr>
      <w:r>
        <w:rPr>
          <w:rFonts w:hint="eastAsia" w:ascii="宋体" w:hAnsi="宋体" w:eastAsia="宋体" w:cs="宋体"/>
          <w:sz w:val="36"/>
          <w:szCs w:val="36"/>
        </w:rPr>
        <w:t>4 输出</w:t>
      </w:r>
    </w:p>
    <w:p w14:paraId="57BCC725">
      <w:pPr>
        <w:rPr>
          <w:rFonts w:hint="eastAsia" w:ascii="宋体" w:hAnsi="宋体" w:eastAsia="宋体" w:cs="宋体"/>
          <w:sz w:val="36"/>
          <w:szCs w:val="36"/>
        </w:rPr>
      </w:pPr>
      <w:r>
        <w:rPr>
          <w:rFonts w:hint="eastAsia" w:ascii="宋体" w:hAnsi="宋体" w:eastAsia="宋体" w:cs="宋体"/>
          <w:sz w:val="36"/>
          <w:szCs w:val="36"/>
        </w:rPr>
        <w:t>浏览历史列表（按时间倒序）；'基于你的浏览记录'推荐模块</w:t>
      </w:r>
    </w:p>
    <w:p w14:paraId="30E895AF">
      <w:pPr>
        <w:rPr>
          <w:rFonts w:hint="eastAsia" w:ascii="宋体" w:hAnsi="宋体" w:eastAsia="宋体" w:cs="宋体"/>
          <w:sz w:val="36"/>
          <w:szCs w:val="36"/>
        </w:rPr>
      </w:pPr>
    </w:p>
    <w:p w14:paraId="45D8D0D1">
      <w:pPr>
        <w:pStyle w:val="4"/>
        <w:rPr>
          <w:rFonts w:hint="eastAsia" w:ascii="宋体" w:hAnsi="宋体" w:eastAsia="宋体" w:cs="宋体"/>
          <w:sz w:val="36"/>
          <w:szCs w:val="36"/>
        </w:rPr>
      </w:pPr>
      <w:r>
        <w:rPr>
          <w:rFonts w:hint="eastAsia" w:ascii="宋体" w:hAnsi="宋体" w:eastAsia="宋体" w:cs="宋体"/>
          <w:sz w:val="36"/>
          <w:szCs w:val="36"/>
        </w:rPr>
        <w:t>3.3 数据字典</w:t>
      </w:r>
    </w:p>
    <w:p w14:paraId="127404BA">
      <w:pPr>
        <w:pStyle w:val="5"/>
        <w:rPr>
          <w:rFonts w:hint="eastAsia" w:ascii="宋体" w:hAnsi="宋体" w:eastAsia="宋体" w:cs="宋体"/>
          <w:sz w:val="36"/>
          <w:szCs w:val="36"/>
        </w:rPr>
      </w:pPr>
      <w:r>
        <w:rPr>
          <w:rFonts w:hint="eastAsia" w:ascii="宋体" w:hAnsi="宋体" w:eastAsia="宋体" w:cs="宋体"/>
          <w:sz w:val="36"/>
          <w:szCs w:val="36"/>
        </w:rPr>
        <w:t>3.3.1 数据字典</w:t>
      </w:r>
    </w:p>
    <w:p w14:paraId="77A96436">
      <w:pPr>
        <w:rPr>
          <w:rFonts w:hint="eastAsia" w:ascii="宋体" w:hAnsi="宋体" w:eastAsia="宋体" w:cs="宋体"/>
          <w:sz w:val="36"/>
          <w:szCs w:val="36"/>
        </w:rPr>
      </w:pPr>
      <w:r>
        <w:rPr>
          <w:rFonts w:hint="eastAsia" w:ascii="宋体" w:hAnsi="宋体" w:eastAsia="宋体" w:cs="宋体"/>
          <w:sz w:val="36"/>
          <w:szCs w:val="36"/>
        </w:rPr>
        <w:t>数据字典待补充。</w:t>
      </w:r>
    </w:p>
    <w:p w14:paraId="0BB6A490">
      <w:pPr>
        <w:pStyle w:val="5"/>
        <w:rPr>
          <w:rFonts w:hint="eastAsia" w:ascii="宋体" w:hAnsi="宋体" w:eastAsia="宋体" w:cs="宋体"/>
          <w:sz w:val="36"/>
          <w:szCs w:val="36"/>
        </w:rPr>
      </w:pPr>
      <w:r>
        <w:rPr>
          <w:rFonts w:hint="eastAsia" w:ascii="宋体" w:hAnsi="宋体" w:eastAsia="宋体" w:cs="宋体"/>
          <w:sz w:val="36"/>
          <w:szCs w:val="36"/>
        </w:rPr>
        <w:t>3.3.2 E-R关系图</w:t>
      </w:r>
    </w:p>
    <w:p w14:paraId="180F4D85">
      <w:pPr>
        <w:rPr>
          <w:rFonts w:hint="eastAsia" w:ascii="宋体" w:hAnsi="宋体" w:eastAsia="宋体" w:cs="宋体"/>
          <w:sz w:val="36"/>
          <w:szCs w:val="36"/>
        </w:rPr>
      </w:pPr>
      <w:r>
        <w:rPr>
          <w:rFonts w:hint="eastAsia" w:ascii="宋体" w:hAnsi="宋体" w:eastAsia="宋体" w:cs="宋体"/>
          <w:sz w:val="36"/>
          <w:szCs w:val="36"/>
        </w:rPr>
        <w:t>E-R关系图待补充。</w:t>
      </w:r>
    </w:p>
    <w:p w14:paraId="64F351A3">
      <w:pPr>
        <w:pStyle w:val="3"/>
        <w:rPr>
          <w:rFonts w:hint="eastAsia" w:ascii="宋体" w:hAnsi="宋体" w:eastAsia="宋体" w:cs="宋体"/>
          <w:sz w:val="36"/>
          <w:szCs w:val="36"/>
        </w:rPr>
      </w:pPr>
      <w:r>
        <w:rPr>
          <w:rFonts w:hint="eastAsia" w:ascii="宋体" w:hAnsi="宋体" w:eastAsia="宋体" w:cs="宋体"/>
          <w:sz w:val="36"/>
          <w:szCs w:val="36"/>
        </w:rPr>
        <w:t>4 性能需求</w:t>
      </w:r>
    </w:p>
    <w:p w14:paraId="015624B7">
      <w:pPr>
        <w:pStyle w:val="4"/>
        <w:rPr>
          <w:rFonts w:hint="eastAsia" w:ascii="宋体" w:hAnsi="宋体" w:eastAsia="宋体" w:cs="宋体"/>
          <w:sz w:val="36"/>
          <w:szCs w:val="36"/>
        </w:rPr>
      </w:pPr>
      <w:r>
        <w:rPr>
          <w:rFonts w:hint="eastAsia" w:ascii="宋体" w:hAnsi="宋体" w:eastAsia="宋体" w:cs="宋体"/>
          <w:sz w:val="36"/>
          <w:szCs w:val="36"/>
        </w:rPr>
        <w:t>4.1 时间性能需求</w:t>
      </w:r>
    </w:p>
    <w:p w14:paraId="082D80AA">
      <w:pPr>
        <w:rPr>
          <w:rFonts w:hint="eastAsia" w:ascii="宋体" w:hAnsi="宋体" w:eastAsia="宋体" w:cs="宋体"/>
          <w:sz w:val="36"/>
          <w:szCs w:val="36"/>
        </w:rPr>
      </w:pPr>
      <w:r>
        <w:rPr>
          <w:rFonts w:hint="eastAsia" w:ascii="宋体" w:hAnsi="宋体" w:eastAsia="宋体" w:cs="宋体"/>
          <w:sz w:val="36"/>
          <w:szCs w:val="36"/>
        </w:rPr>
        <w:t>时间性能需求待补充。</w:t>
      </w:r>
    </w:p>
    <w:p w14:paraId="5E7BC3EB">
      <w:pPr>
        <w:pStyle w:val="4"/>
        <w:rPr>
          <w:rFonts w:hint="eastAsia" w:ascii="宋体" w:hAnsi="宋体" w:eastAsia="宋体" w:cs="宋体"/>
          <w:sz w:val="36"/>
          <w:szCs w:val="36"/>
        </w:rPr>
      </w:pPr>
      <w:r>
        <w:rPr>
          <w:rFonts w:hint="eastAsia" w:ascii="宋体" w:hAnsi="宋体" w:eastAsia="宋体" w:cs="宋体"/>
          <w:sz w:val="36"/>
          <w:szCs w:val="36"/>
        </w:rPr>
        <w:t>4.2 系统开放性需求</w:t>
      </w:r>
    </w:p>
    <w:p w14:paraId="3F38DC75">
      <w:pPr>
        <w:rPr>
          <w:rFonts w:hint="eastAsia" w:ascii="宋体" w:hAnsi="宋体" w:eastAsia="宋体" w:cs="宋体"/>
          <w:sz w:val="36"/>
          <w:szCs w:val="36"/>
        </w:rPr>
      </w:pPr>
      <w:r>
        <w:rPr>
          <w:rFonts w:hint="eastAsia" w:ascii="宋体" w:hAnsi="宋体" w:eastAsia="宋体" w:cs="宋体"/>
          <w:sz w:val="36"/>
          <w:szCs w:val="36"/>
        </w:rPr>
        <w:t>系统开放性需求待补充。</w:t>
      </w:r>
    </w:p>
    <w:p w14:paraId="13CF1A37">
      <w:pPr>
        <w:pStyle w:val="4"/>
        <w:rPr>
          <w:rFonts w:hint="eastAsia" w:ascii="宋体" w:hAnsi="宋体" w:eastAsia="宋体" w:cs="宋体"/>
          <w:sz w:val="36"/>
          <w:szCs w:val="36"/>
        </w:rPr>
      </w:pPr>
      <w:r>
        <w:rPr>
          <w:rFonts w:hint="eastAsia" w:ascii="宋体" w:hAnsi="宋体" w:eastAsia="宋体" w:cs="宋体"/>
          <w:sz w:val="36"/>
          <w:szCs w:val="36"/>
        </w:rPr>
        <w:t>4.3 界面友好性需求</w:t>
      </w:r>
    </w:p>
    <w:p w14:paraId="3ABC9004">
      <w:pPr>
        <w:rPr>
          <w:rFonts w:hint="eastAsia" w:ascii="宋体" w:hAnsi="宋体" w:eastAsia="宋体" w:cs="宋体"/>
          <w:sz w:val="36"/>
          <w:szCs w:val="36"/>
        </w:rPr>
      </w:pPr>
      <w:r>
        <w:rPr>
          <w:rFonts w:hint="eastAsia" w:ascii="宋体" w:hAnsi="宋体" w:eastAsia="宋体" w:cs="宋体"/>
          <w:sz w:val="36"/>
          <w:szCs w:val="36"/>
        </w:rPr>
        <w:t>系统应具备良好的界面设计，使用户清晰易用，功能高度集中。</w:t>
      </w:r>
    </w:p>
    <w:p w14:paraId="7BB40D67">
      <w:pPr>
        <w:pStyle w:val="4"/>
        <w:rPr>
          <w:rFonts w:hint="eastAsia" w:ascii="宋体" w:hAnsi="宋体" w:eastAsia="宋体" w:cs="宋体"/>
          <w:sz w:val="36"/>
          <w:szCs w:val="36"/>
        </w:rPr>
      </w:pPr>
      <w:r>
        <w:rPr>
          <w:rFonts w:hint="eastAsia" w:ascii="宋体" w:hAnsi="宋体" w:eastAsia="宋体" w:cs="宋体"/>
          <w:sz w:val="36"/>
          <w:szCs w:val="36"/>
        </w:rPr>
        <w:t>4.4 系统可用性需求</w:t>
      </w:r>
    </w:p>
    <w:p w14:paraId="693E0484">
      <w:pPr>
        <w:rPr>
          <w:rFonts w:hint="eastAsia" w:ascii="宋体" w:hAnsi="宋体" w:eastAsia="宋体" w:cs="宋体"/>
          <w:sz w:val="36"/>
          <w:szCs w:val="36"/>
        </w:rPr>
      </w:pPr>
      <w:r>
        <w:rPr>
          <w:rFonts w:hint="eastAsia" w:ascii="宋体" w:hAnsi="宋体" w:eastAsia="宋体" w:cs="宋体"/>
          <w:sz w:val="36"/>
          <w:szCs w:val="36"/>
        </w:rPr>
        <w:t>系统可用性需求待补充。</w:t>
      </w:r>
    </w:p>
    <w:p w14:paraId="49DBD8D4">
      <w:pPr>
        <w:pStyle w:val="4"/>
        <w:rPr>
          <w:rFonts w:hint="eastAsia" w:ascii="宋体" w:hAnsi="宋体" w:eastAsia="宋体" w:cs="宋体"/>
          <w:sz w:val="36"/>
          <w:szCs w:val="36"/>
        </w:rPr>
      </w:pPr>
      <w:r>
        <w:rPr>
          <w:rFonts w:hint="eastAsia" w:ascii="宋体" w:hAnsi="宋体" w:eastAsia="宋体" w:cs="宋体"/>
          <w:sz w:val="36"/>
          <w:szCs w:val="36"/>
        </w:rPr>
        <w:t>4.5 可管理性需求</w:t>
      </w:r>
    </w:p>
    <w:p w14:paraId="230AA121">
      <w:pPr>
        <w:rPr>
          <w:rFonts w:hint="eastAsia" w:ascii="宋体" w:hAnsi="宋体" w:eastAsia="宋体" w:cs="宋体"/>
          <w:sz w:val="36"/>
          <w:szCs w:val="36"/>
        </w:rPr>
      </w:pPr>
      <w:r>
        <w:rPr>
          <w:rFonts w:hint="eastAsia" w:ascii="宋体" w:hAnsi="宋体" w:eastAsia="宋体" w:cs="宋体"/>
          <w:sz w:val="36"/>
          <w:szCs w:val="36"/>
        </w:rPr>
        <w:t>系统应具备良好的可维护性和可管理性。</w:t>
      </w:r>
    </w:p>
    <w:p w14:paraId="22D266E1">
      <w:pPr>
        <w:pStyle w:val="3"/>
        <w:rPr>
          <w:rFonts w:hint="eastAsia" w:ascii="宋体" w:hAnsi="宋体" w:eastAsia="宋体" w:cs="宋体"/>
          <w:sz w:val="36"/>
          <w:szCs w:val="36"/>
        </w:rPr>
      </w:pPr>
      <w:r>
        <w:rPr>
          <w:rFonts w:hint="eastAsia" w:ascii="宋体" w:hAnsi="宋体" w:eastAsia="宋体" w:cs="宋体"/>
          <w:sz w:val="36"/>
          <w:szCs w:val="36"/>
        </w:rPr>
        <w:t>5 接口需求</w:t>
      </w:r>
    </w:p>
    <w:p w14:paraId="497FC5A0">
      <w:pPr>
        <w:pStyle w:val="4"/>
        <w:rPr>
          <w:rFonts w:hint="eastAsia" w:ascii="宋体" w:hAnsi="宋体" w:eastAsia="宋体" w:cs="宋体"/>
          <w:sz w:val="36"/>
          <w:szCs w:val="36"/>
        </w:rPr>
      </w:pPr>
      <w:r>
        <w:rPr>
          <w:rFonts w:hint="eastAsia" w:ascii="宋体" w:hAnsi="宋体" w:eastAsia="宋体" w:cs="宋体"/>
          <w:sz w:val="36"/>
          <w:szCs w:val="36"/>
        </w:rPr>
        <w:t>5.1 用户接口</w:t>
      </w:r>
    </w:p>
    <w:p w14:paraId="60281565">
      <w:pPr>
        <w:rPr>
          <w:rFonts w:hint="eastAsia" w:ascii="宋体" w:hAnsi="宋体" w:eastAsia="宋体" w:cs="宋体"/>
          <w:sz w:val="36"/>
          <w:szCs w:val="36"/>
        </w:rPr>
      </w:pPr>
      <w:r>
        <w:rPr>
          <w:rFonts w:hint="eastAsia" w:ascii="宋体" w:hAnsi="宋体" w:eastAsia="宋体" w:cs="宋体"/>
          <w:sz w:val="36"/>
          <w:szCs w:val="36"/>
        </w:rPr>
        <w:t>用户通过Web浏览器访问系统，系统提供响应式界面适配不同屏幕尺寸。</w:t>
      </w:r>
    </w:p>
    <w:p w14:paraId="1EE32AD7">
      <w:pPr>
        <w:pStyle w:val="4"/>
        <w:rPr>
          <w:rFonts w:hint="eastAsia" w:ascii="宋体" w:hAnsi="宋体" w:eastAsia="宋体" w:cs="宋体"/>
          <w:sz w:val="36"/>
          <w:szCs w:val="36"/>
        </w:rPr>
      </w:pPr>
      <w:r>
        <w:rPr>
          <w:rFonts w:hint="eastAsia" w:ascii="宋体" w:hAnsi="宋体" w:eastAsia="宋体" w:cs="宋体"/>
          <w:sz w:val="36"/>
          <w:szCs w:val="36"/>
        </w:rPr>
        <w:t>5.2 软件接口</w:t>
      </w:r>
    </w:p>
    <w:p w14:paraId="29E41098">
      <w:pPr>
        <w:rPr>
          <w:rFonts w:hint="eastAsia" w:ascii="宋体" w:hAnsi="宋体" w:eastAsia="宋体" w:cs="宋体"/>
          <w:sz w:val="36"/>
          <w:szCs w:val="36"/>
        </w:rPr>
      </w:pPr>
      <w:r>
        <w:rPr>
          <w:rFonts w:hint="eastAsia" w:ascii="宋体" w:hAnsi="宋体" w:eastAsia="宋体" w:cs="宋体"/>
          <w:sz w:val="36"/>
          <w:szCs w:val="36"/>
        </w:rPr>
        <w:t>软件接口需求待补充。</w:t>
      </w:r>
    </w:p>
    <w:p w14:paraId="0BCF981C">
      <w:pPr>
        <w:pStyle w:val="4"/>
        <w:rPr>
          <w:rFonts w:hint="eastAsia" w:ascii="宋体" w:hAnsi="宋体" w:eastAsia="宋体" w:cs="宋体"/>
          <w:sz w:val="36"/>
          <w:szCs w:val="36"/>
        </w:rPr>
      </w:pPr>
      <w:r>
        <w:rPr>
          <w:rFonts w:hint="eastAsia" w:ascii="宋体" w:hAnsi="宋体" w:eastAsia="宋体" w:cs="宋体"/>
          <w:sz w:val="36"/>
          <w:szCs w:val="36"/>
        </w:rPr>
        <w:t>5.3 硬件接口</w:t>
      </w:r>
    </w:p>
    <w:p w14:paraId="05194C6C">
      <w:pPr>
        <w:rPr>
          <w:rFonts w:hint="eastAsia" w:ascii="宋体" w:hAnsi="宋体" w:eastAsia="宋体" w:cs="宋体"/>
          <w:sz w:val="36"/>
          <w:szCs w:val="36"/>
        </w:rPr>
      </w:pPr>
      <w:r>
        <w:rPr>
          <w:rFonts w:hint="eastAsia" w:ascii="宋体" w:hAnsi="宋体" w:eastAsia="宋体" w:cs="宋体"/>
          <w:sz w:val="36"/>
          <w:szCs w:val="36"/>
        </w:rPr>
        <w:t>本系统为Web应用，不涉及特殊硬件接口。</w:t>
      </w:r>
    </w:p>
    <w:p w14:paraId="4924569B">
      <w:pPr>
        <w:pStyle w:val="4"/>
        <w:rPr>
          <w:rFonts w:hint="eastAsia" w:ascii="宋体" w:hAnsi="宋体" w:eastAsia="宋体" w:cs="宋体"/>
          <w:sz w:val="36"/>
          <w:szCs w:val="36"/>
        </w:rPr>
      </w:pPr>
      <w:r>
        <w:rPr>
          <w:rFonts w:hint="eastAsia" w:ascii="宋体" w:hAnsi="宋体" w:eastAsia="宋体" w:cs="宋体"/>
          <w:sz w:val="36"/>
          <w:szCs w:val="36"/>
        </w:rPr>
        <w:t>5.4 通讯接口</w:t>
      </w:r>
    </w:p>
    <w:p w14:paraId="0B13BA25">
      <w:pPr>
        <w:rPr>
          <w:rFonts w:hint="eastAsia" w:ascii="宋体" w:hAnsi="宋体" w:eastAsia="宋体" w:cs="宋体"/>
          <w:sz w:val="36"/>
          <w:szCs w:val="36"/>
        </w:rPr>
      </w:pPr>
      <w:r>
        <w:rPr>
          <w:rFonts w:hint="eastAsia" w:ascii="宋体" w:hAnsi="宋体" w:eastAsia="宋体" w:cs="宋体"/>
          <w:sz w:val="36"/>
          <w:szCs w:val="36"/>
        </w:rPr>
        <w:t>系统通过HTTPS协议进行网络通信，确保数据传输安全。</w:t>
      </w:r>
    </w:p>
    <w:p w14:paraId="347C37EC">
      <w:pPr>
        <w:pStyle w:val="3"/>
        <w:rPr>
          <w:rFonts w:hint="eastAsia" w:ascii="宋体" w:hAnsi="宋体" w:eastAsia="宋体" w:cs="宋体"/>
          <w:sz w:val="36"/>
          <w:szCs w:val="36"/>
        </w:rPr>
      </w:pPr>
      <w:r>
        <w:rPr>
          <w:rFonts w:hint="eastAsia" w:ascii="宋体" w:hAnsi="宋体" w:eastAsia="宋体" w:cs="宋体"/>
          <w:sz w:val="36"/>
          <w:szCs w:val="36"/>
        </w:rPr>
        <w:t>6 总体设计约束</w:t>
      </w:r>
    </w:p>
    <w:p w14:paraId="3EC3C33C">
      <w:pPr>
        <w:pStyle w:val="4"/>
        <w:rPr>
          <w:rFonts w:hint="eastAsia" w:ascii="宋体" w:hAnsi="宋体" w:eastAsia="宋体" w:cs="宋体"/>
          <w:sz w:val="36"/>
          <w:szCs w:val="36"/>
        </w:rPr>
      </w:pPr>
      <w:r>
        <w:rPr>
          <w:rFonts w:hint="eastAsia" w:ascii="宋体" w:hAnsi="宋体" w:eastAsia="宋体" w:cs="宋体"/>
          <w:sz w:val="36"/>
          <w:szCs w:val="36"/>
        </w:rPr>
        <w:t>6.1 标准符合性</w:t>
      </w:r>
    </w:p>
    <w:p w14:paraId="0DC39246">
      <w:pPr>
        <w:rPr>
          <w:rFonts w:hint="eastAsia" w:ascii="宋体" w:hAnsi="宋体" w:eastAsia="宋体" w:cs="宋体"/>
          <w:sz w:val="36"/>
          <w:szCs w:val="36"/>
        </w:rPr>
      </w:pPr>
      <w:r>
        <w:rPr>
          <w:rFonts w:hint="eastAsia" w:ascii="宋体" w:hAnsi="宋体" w:eastAsia="宋体" w:cs="宋体"/>
          <w:sz w:val="36"/>
          <w:szCs w:val="36"/>
        </w:rPr>
        <w:t>本系统遵循Web开发标准和相关行业规范。</w:t>
      </w:r>
    </w:p>
    <w:p w14:paraId="1B8A39B2">
      <w:pPr>
        <w:pStyle w:val="4"/>
        <w:rPr>
          <w:rFonts w:hint="eastAsia" w:ascii="宋体" w:hAnsi="宋体" w:eastAsia="宋体" w:cs="宋体"/>
          <w:sz w:val="36"/>
          <w:szCs w:val="36"/>
        </w:rPr>
      </w:pPr>
      <w:r>
        <w:rPr>
          <w:rFonts w:hint="eastAsia" w:ascii="宋体" w:hAnsi="宋体" w:eastAsia="宋体" w:cs="宋体"/>
          <w:sz w:val="36"/>
          <w:szCs w:val="36"/>
        </w:rPr>
        <w:t>6.2 硬件约束</w:t>
      </w:r>
    </w:p>
    <w:p w14:paraId="55BB0B09">
      <w:pPr>
        <w:rPr>
          <w:rFonts w:hint="eastAsia" w:ascii="宋体" w:hAnsi="宋体" w:eastAsia="宋体" w:cs="宋体"/>
          <w:sz w:val="36"/>
          <w:szCs w:val="36"/>
        </w:rPr>
      </w:pPr>
      <w:r>
        <w:rPr>
          <w:rFonts w:hint="eastAsia" w:ascii="宋体" w:hAnsi="宋体" w:eastAsia="宋体" w:cs="宋体"/>
          <w:sz w:val="36"/>
          <w:szCs w:val="36"/>
        </w:rPr>
        <w:t>系统运行于标准Web服务器环境，无特殊硬件约束。</w:t>
      </w:r>
    </w:p>
    <w:p w14:paraId="35FC5FB4">
      <w:pPr>
        <w:pStyle w:val="4"/>
        <w:rPr>
          <w:rFonts w:hint="eastAsia" w:ascii="宋体" w:hAnsi="宋体" w:eastAsia="宋体" w:cs="宋体"/>
          <w:sz w:val="36"/>
          <w:szCs w:val="36"/>
        </w:rPr>
      </w:pPr>
      <w:r>
        <w:rPr>
          <w:rFonts w:hint="eastAsia" w:ascii="宋体" w:hAnsi="宋体" w:eastAsia="宋体" w:cs="宋体"/>
          <w:sz w:val="36"/>
          <w:szCs w:val="36"/>
        </w:rPr>
        <w:t>6.3 技术限制</w:t>
      </w:r>
    </w:p>
    <w:p w14:paraId="7CB83882">
      <w:pPr>
        <w:rPr>
          <w:rFonts w:hint="eastAsia" w:ascii="宋体" w:hAnsi="宋体" w:eastAsia="宋体" w:cs="宋体"/>
          <w:sz w:val="36"/>
          <w:szCs w:val="36"/>
        </w:rPr>
      </w:pPr>
      <w:r>
        <w:rPr>
          <w:rFonts w:hint="eastAsia" w:ascii="宋体" w:hAnsi="宋体" w:eastAsia="宋体" w:cs="宋体"/>
          <w:sz w:val="36"/>
          <w:szCs w:val="36"/>
        </w:rPr>
        <w:t>技术限制待补充。</w:t>
      </w:r>
    </w:p>
    <w:p w14:paraId="558680AC">
      <w:pPr>
        <w:pStyle w:val="3"/>
        <w:rPr>
          <w:rFonts w:hint="eastAsia" w:ascii="宋体" w:hAnsi="宋体" w:eastAsia="宋体" w:cs="宋体"/>
          <w:sz w:val="36"/>
          <w:szCs w:val="36"/>
        </w:rPr>
      </w:pPr>
      <w:r>
        <w:rPr>
          <w:rFonts w:hint="eastAsia" w:ascii="宋体" w:hAnsi="宋体" w:eastAsia="宋体" w:cs="宋体"/>
          <w:sz w:val="36"/>
          <w:szCs w:val="36"/>
        </w:rPr>
        <w:t>7 软件质量特性</w:t>
      </w:r>
    </w:p>
    <w:p w14:paraId="626CF64D">
      <w:pPr>
        <w:pStyle w:val="4"/>
        <w:rPr>
          <w:rFonts w:hint="eastAsia" w:ascii="宋体" w:hAnsi="宋体" w:eastAsia="宋体" w:cs="宋体"/>
          <w:sz w:val="36"/>
          <w:szCs w:val="36"/>
        </w:rPr>
      </w:pPr>
      <w:r>
        <w:rPr>
          <w:rFonts w:hint="eastAsia" w:ascii="宋体" w:hAnsi="宋体" w:eastAsia="宋体" w:cs="宋体"/>
          <w:sz w:val="36"/>
          <w:szCs w:val="36"/>
        </w:rPr>
        <w:t>7.1 可靠性</w:t>
      </w:r>
    </w:p>
    <w:p w14:paraId="24306011">
      <w:pPr>
        <w:rPr>
          <w:rFonts w:hint="eastAsia" w:ascii="宋体" w:hAnsi="宋体" w:eastAsia="宋体" w:cs="宋体"/>
          <w:sz w:val="36"/>
          <w:szCs w:val="36"/>
        </w:rPr>
      </w:pPr>
      <w:r>
        <w:rPr>
          <w:rFonts w:hint="eastAsia" w:ascii="宋体" w:hAnsi="宋体" w:eastAsia="宋体" w:cs="宋体"/>
          <w:sz w:val="36"/>
          <w:szCs w:val="36"/>
        </w:rPr>
        <w:t>适应性：保证系统在原有基础功能上进行扩充，可方便地增加新功能而不影响系统架构。</w:t>
      </w:r>
    </w:p>
    <w:p w14:paraId="6FF1704E">
      <w:pPr>
        <w:rPr>
          <w:rFonts w:hint="eastAsia" w:ascii="宋体" w:hAnsi="宋体" w:eastAsia="宋体" w:cs="宋体"/>
          <w:sz w:val="36"/>
          <w:szCs w:val="36"/>
        </w:rPr>
      </w:pPr>
      <w:r>
        <w:rPr>
          <w:rFonts w:hint="eastAsia" w:ascii="宋体" w:hAnsi="宋体" w:eastAsia="宋体" w:cs="宋体"/>
          <w:sz w:val="36"/>
          <w:szCs w:val="36"/>
        </w:rPr>
        <w:t>容错性：在网络拥塞、系统崩溃等异常情况下，系统可正常关闭及重启。</w:t>
      </w:r>
    </w:p>
    <w:p w14:paraId="295E7599">
      <w:pPr>
        <w:rPr>
          <w:rFonts w:hint="eastAsia" w:ascii="宋体" w:hAnsi="宋体" w:eastAsia="宋体" w:cs="宋体"/>
          <w:sz w:val="36"/>
          <w:szCs w:val="36"/>
        </w:rPr>
      </w:pPr>
      <w:r>
        <w:rPr>
          <w:rFonts w:hint="eastAsia" w:ascii="宋体" w:hAnsi="宋体" w:eastAsia="宋体" w:cs="宋体"/>
          <w:sz w:val="36"/>
          <w:szCs w:val="36"/>
        </w:rPr>
        <w:t>可恢复性：出现网络故障等问题后，网络恢复正常时系统能正常运行。</w:t>
      </w:r>
    </w:p>
    <w:p w14:paraId="4840BA02">
      <w:pPr>
        <w:pStyle w:val="4"/>
        <w:rPr>
          <w:rFonts w:hint="eastAsia" w:ascii="宋体" w:hAnsi="宋体" w:eastAsia="宋体" w:cs="宋体"/>
          <w:sz w:val="36"/>
          <w:szCs w:val="36"/>
        </w:rPr>
      </w:pPr>
      <w:r>
        <w:rPr>
          <w:rFonts w:hint="eastAsia" w:ascii="宋体" w:hAnsi="宋体" w:eastAsia="宋体" w:cs="宋体"/>
          <w:sz w:val="36"/>
          <w:szCs w:val="36"/>
        </w:rPr>
        <w:t>7.2 易用性</w:t>
      </w:r>
    </w:p>
    <w:p w14:paraId="1CEBF25E">
      <w:pPr>
        <w:rPr>
          <w:rFonts w:hint="eastAsia" w:ascii="宋体" w:hAnsi="宋体" w:eastAsia="宋体" w:cs="宋体"/>
          <w:sz w:val="36"/>
          <w:szCs w:val="36"/>
        </w:rPr>
      </w:pPr>
      <w:r>
        <w:rPr>
          <w:rFonts w:hint="eastAsia" w:ascii="宋体" w:hAnsi="宋体" w:eastAsia="宋体" w:cs="宋体"/>
          <w:sz w:val="36"/>
          <w:szCs w:val="36"/>
        </w:rPr>
        <w:t>具备良好的界面设计，使用户清晰易用。阻止用户输入非法数据或进行非法操作，对于复杂的流程处理提供向导功能并注释。</w:t>
      </w:r>
    </w:p>
    <w:p w14:paraId="69ED58AC">
      <w:pPr>
        <w:pStyle w:val="3"/>
        <w:rPr>
          <w:rFonts w:hint="eastAsia" w:ascii="宋体" w:hAnsi="宋体" w:eastAsia="宋体" w:cs="宋体"/>
          <w:sz w:val="36"/>
          <w:szCs w:val="36"/>
        </w:rPr>
      </w:pPr>
      <w:r>
        <w:rPr>
          <w:rFonts w:hint="eastAsia" w:ascii="宋体" w:hAnsi="宋体" w:eastAsia="宋体" w:cs="宋体"/>
          <w:sz w:val="36"/>
          <w:szCs w:val="36"/>
        </w:rPr>
        <w:t>8 需求分级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0C6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5E8F0"/>
          </w:tcPr>
          <w:p w14:paraId="04C8814E">
            <w:pPr>
              <w:spacing w:after="0"/>
              <w:jc w:val="center"/>
              <w:rPr>
                <w:rFonts w:hint="eastAsia" w:ascii="宋体" w:hAnsi="宋体" w:eastAsia="宋体" w:cs="宋体"/>
                <w:sz w:val="36"/>
                <w:szCs w:val="36"/>
              </w:rPr>
            </w:pPr>
            <w:r>
              <w:rPr>
                <w:rFonts w:hint="eastAsia" w:ascii="宋体" w:hAnsi="宋体" w:eastAsia="宋体" w:cs="宋体"/>
                <w:b/>
                <w:sz w:val="36"/>
                <w:szCs w:val="36"/>
              </w:rPr>
              <w:t>需求ID</w:t>
            </w:r>
          </w:p>
        </w:tc>
        <w:tc>
          <w:tcPr>
            <w:tcW w:w="2882" w:type="dxa"/>
            <w:shd w:val="clear" w:color="auto" w:fill="D5E8F0"/>
          </w:tcPr>
          <w:p w14:paraId="201833B7">
            <w:pPr>
              <w:spacing w:after="0"/>
              <w:jc w:val="center"/>
              <w:rPr>
                <w:rFonts w:hint="eastAsia" w:ascii="宋体" w:hAnsi="宋体" w:eastAsia="宋体" w:cs="宋体"/>
                <w:sz w:val="36"/>
                <w:szCs w:val="36"/>
              </w:rPr>
            </w:pPr>
            <w:r>
              <w:rPr>
                <w:rFonts w:hint="eastAsia" w:ascii="宋体" w:hAnsi="宋体" w:eastAsia="宋体" w:cs="宋体"/>
                <w:b/>
                <w:sz w:val="36"/>
                <w:szCs w:val="36"/>
              </w:rPr>
              <w:t>需求名称</w:t>
            </w:r>
          </w:p>
        </w:tc>
        <w:tc>
          <w:tcPr>
            <w:tcW w:w="2882" w:type="dxa"/>
            <w:shd w:val="clear" w:color="auto" w:fill="D5E8F0"/>
          </w:tcPr>
          <w:p w14:paraId="4967537B">
            <w:pPr>
              <w:spacing w:after="0"/>
              <w:jc w:val="center"/>
              <w:rPr>
                <w:rFonts w:hint="eastAsia" w:ascii="宋体" w:hAnsi="宋体" w:eastAsia="宋体" w:cs="宋体"/>
                <w:sz w:val="36"/>
                <w:szCs w:val="36"/>
              </w:rPr>
            </w:pPr>
            <w:r>
              <w:rPr>
                <w:rFonts w:hint="eastAsia" w:ascii="宋体" w:hAnsi="宋体" w:eastAsia="宋体" w:cs="宋体"/>
                <w:b/>
                <w:sz w:val="36"/>
                <w:szCs w:val="36"/>
              </w:rPr>
              <w:t>需求分级</w:t>
            </w:r>
          </w:p>
        </w:tc>
      </w:tr>
      <w:tr w14:paraId="0126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881892">
            <w:pPr>
              <w:spacing w:after="0"/>
              <w:rPr>
                <w:rFonts w:hint="eastAsia" w:ascii="宋体" w:hAnsi="宋体" w:eastAsia="宋体" w:cs="宋体"/>
                <w:sz w:val="36"/>
                <w:szCs w:val="36"/>
              </w:rPr>
            </w:pPr>
            <w:r>
              <w:rPr>
                <w:rFonts w:hint="eastAsia" w:ascii="宋体" w:hAnsi="宋体" w:eastAsia="宋体" w:cs="宋体"/>
                <w:sz w:val="36"/>
                <w:szCs w:val="36"/>
              </w:rPr>
              <w:t>F001</w:t>
            </w:r>
          </w:p>
        </w:tc>
        <w:tc>
          <w:tcPr>
            <w:tcW w:w="2882" w:type="dxa"/>
          </w:tcPr>
          <w:p w14:paraId="760B054E">
            <w:pPr>
              <w:spacing w:after="0"/>
              <w:rPr>
                <w:rFonts w:hint="eastAsia" w:ascii="宋体" w:hAnsi="宋体" w:eastAsia="宋体" w:cs="宋体"/>
                <w:sz w:val="36"/>
                <w:szCs w:val="36"/>
              </w:rPr>
            </w:pPr>
            <w:r>
              <w:rPr>
                <w:rFonts w:hint="eastAsia" w:ascii="宋体" w:hAnsi="宋体" w:eastAsia="宋体" w:cs="宋体"/>
                <w:sz w:val="36"/>
                <w:szCs w:val="36"/>
              </w:rPr>
              <w:t>数据采集模块</w:t>
            </w:r>
          </w:p>
        </w:tc>
        <w:tc>
          <w:tcPr>
            <w:tcW w:w="2882" w:type="dxa"/>
          </w:tcPr>
          <w:p w14:paraId="33FD0A59">
            <w:pPr>
              <w:spacing w:after="0"/>
              <w:rPr>
                <w:rFonts w:hint="eastAsia" w:ascii="宋体" w:hAnsi="宋体" w:eastAsia="宋体" w:cs="宋体"/>
                <w:sz w:val="36"/>
                <w:szCs w:val="36"/>
              </w:rPr>
            </w:pPr>
            <w:r>
              <w:rPr>
                <w:rFonts w:hint="eastAsia" w:ascii="宋体" w:hAnsi="宋体" w:eastAsia="宋体" w:cs="宋体"/>
                <w:sz w:val="36"/>
                <w:szCs w:val="36"/>
              </w:rPr>
              <w:t>A（必须的）</w:t>
            </w:r>
          </w:p>
        </w:tc>
      </w:tr>
      <w:tr w14:paraId="0A43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E746239">
            <w:pPr>
              <w:spacing w:after="0"/>
              <w:rPr>
                <w:rFonts w:hint="eastAsia" w:ascii="宋体" w:hAnsi="宋体" w:eastAsia="宋体" w:cs="宋体"/>
                <w:sz w:val="36"/>
                <w:szCs w:val="36"/>
              </w:rPr>
            </w:pPr>
            <w:r>
              <w:rPr>
                <w:rFonts w:hint="eastAsia" w:ascii="宋体" w:hAnsi="宋体" w:eastAsia="宋体" w:cs="宋体"/>
                <w:sz w:val="36"/>
                <w:szCs w:val="36"/>
              </w:rPr>
              <w:t>F002</w:t>
            </w:r>
          </w:p>
        </w:tc>
        <w:tc>
          <w:tcPr>
            <w:tcW w:w="2882" w:type="dxa"/>
          </w:tcPr>
          <w:p w14:paraId="68B27E61">
            <w:pPr>
              <w:spacing w:after="0"/>
              <w:rPr>
                <w:rFonts w:hint="eastAsia" w:ascii="宋体" w:hAnsi="宋体" w:eastAsia="宋体" w:cs="宋体"/>
                <w:sz w:val="36"/>
                <w:szCs w:val="36"/>
              </w:rPr>
            </w:pPr>
            <w:r>
              <w:rPr>
                <w:rFonts w:hint="eastAsia" w:ascii="宋体" w:hAnsi="宋体" w:eastAsia="宋体" w:cs="宋体"/>
                <w:sz w:val="36"/>
                <w:szCs w:val="36"/>
              </w:rPr>
              <w:t>数据处理模块</w:t>
            </w:r>
          </w:p>
        </w:tc>
        <w:tc>
          <w:tcPr>
            <w:tcW w:w="2882" w:type="dxa"/>
          </w:tcPr>
          <w:p w14:paraId="4901021A">
            <w:pPr>
              <w:spacing w:after="0"/>
              <w:rPr>
                <w:rFonts w:hint="eastAsia" w:ascii="宋体" w:hAnsi="宋体" w:eastAsia="宋体" w:cs="宋体"/>
                <w:sz w:val="36"/>
                <w:szCs w:val="36"/>
              </w:rPr>
            </w:pPr>
            <w:r>
              <w:rPr>
                <w:rFonts w:hint="eastAsia" w:ascii="宋体" w:hAnsi="宋体" w:eastAsia="宋体" w:cs="宋体"/>
                <w:sz w:val="36"/>
                <w:szCs w:val="36"/>
              </w:rPr>
              <w:t>A（必须的）</w:t>
            </w:r>
          </w:p>
        </w:tc>
      </w:tr>
      <w:tr w14:paraId="3108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F30D306">
            <w:pPr>
              <w:spacing w:after="0"/>
              <w:rPr>
                <w:rFonts w:hint="eastAsia" w:ascii="宋体" w:hAnsi="宋体" w:eastAsia="宋体" w:cs="宋体"/>
                <w:sz w:val="36"/>
                <w:szCs w:val="36"/>
              </w:rPr>
            </w:pPr>
            <w:r>
              <w:rPr>
                <w:rFonts w:hint="eastAsia" w:ascii="宋体" w:hAnsi="宋体" w:eastAsia="宋体" w:cs="宋体"/>
                <w:sz w:val="36"/>
                <w:szCs w:val="36"/>
              </w:rPr>
              <w:t>F003</w:t>
            </w:r>
          </w:p>
        </w:tc>
        <w:tc>
          <w:tcPr>
            <w:tcW w:w="2882" w:type="dxa"/>
          </w:tcPr>
          <w:p w14:paraId="156AF3D1">
            <w:pPr>
              <w:spacing w:after="0"/>
              <w:rPr>
                <w:rFonts w:hint="eastAsia" w:ascii="宋体" w:hAnsi="宋体" w:eastAsia="宋体" w:cs="宋体"/>
                <w:sz w:val="36"/>
                <w:szCs w:val="36"/>
              </w:rPr>
            </w:pPr>
            <w:r>
              <w:rPr>
                <w:rFonts w:hint="eastAsia" w:ascii="宋体" w:hAnsi="宋体" w:eastAsia="宋体" w:cs="宋体"/>
                <w:sz w:val="36"/>
                <w:szCs w:val="36"/>
              </w:rPr>
              <w:t>数据存储模块</w:t>
            </w:r>
          </w:p>
        </w:tc>
        <w:tc>
          <w:tcPr>
            <w:tcW w:w="2882" w:type="dxa"/>
          </w:tcPr>
          <w:p w14:paraId="5909F67E">
            <w:pPr>
              <w:spacing w:after="0"/>
              <w:rPr>
                <w:rFonts w:hint="eastAsia" w:ascii="宋体" w:hAnsi="宋体" w:eastAsia="宋体" w:cs="宋体"/>
                <w:sz w:val="36"/>
                <w:szCs w:val="36"/>
              </w:rPr>
            </w:pPr>
            <w:r>
              <w:rPr>
                <w:rFonts w:hint="eastAsia" w:ascii="宋体" w:hAnsi="宋体" w:eastAsia="宋体" w:cs="宋体"/>
                <w:sz w:val="36"/>
                <w:szCs w:val="36"/>
              </w:rPr>
              <w:t>A（必须的）</w:t>
            </w:r>
          </w:p>
        </w:tc>
      </w:tr>
      <w:tr w14:paraId="2029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1EF5EAD">
            <w:pPr>
              <w:spacing w:after="0"/>
              <w:rPr>
                <w:rFonts w:hint="eastAsia" w:ascii="宋体" w:hAnsi="宋体" w:eastAsia="宋体" w:cs="宋体"/>
                <w:sz w:val="36"/>
                <w:szCs w:val="36"/>
              </w:rPr>
            </w:pPr>
            <w:r>
              <w:rPr>
                <w:rFonts w:hint="eastAsia" w:ascii="宋体" w:hAnsi="宋体" w:eastAsia="宋体" w:cs="宋体"/>
                <w:sz w:val="36"/>
                <w:szCs w:val="36"/>
              </w:rPr>
              <w:t>F004</w:t>
            </w:r>
          </w:p>
        </w:tc>
        <w:tc>
          <w:tcPr>
            <w:tcW w:w="2882" w:type="dxa"/>
          </w:tcPr>
          <w:p w14:paraId="70226FCF">
            <w:pPr>
              <w:spacing w:after="0"/>
              <w:rPr>
                <w:rFonts w:hint="eastAsia" w:ascii="宋体" w:hAnsi="宋体" w:eastAsia="宋体" w:cs="宋体"/>
                <w:sz w:val="36"/>
                <w:szCs w:val="36"/>
              </w:rPr>
            </w:pPr>
            <w:r>
              <w:rPr>
                <w:rFonts w:hint="eastAsia" w:ascii="宋体" w:hAnsi="宋体" w:eastAsia="宋体" w:cs="宋体"/>
                <w:sz w:val="36"/>
                <w:szCs w:val="36"/>
              </w:rPr>
              <w:t>数据分析模块</w:t>
            </w:r>
          </w:p>
        </w:tc>
        <w:tc>
          <w:tcPr>
            <w:tcW w:w="2882" w:type="dxa"/>
          </w:tcPr>
          <w:p w14:paraId="38FBE9E8">
            <w:pPr>
              <w:spacing w:after="0"/>
              <w:rPr>
                <w:rFonts w:hint="eastAsia" w:ascii="宋体" w:hAnsi="宋体" w:eastAsia="宋体" w:cs="宋体"/>
                <w:sz w:val="36"/>
                <w:szCs w:val="36"/>
              </w:rPr>
            </w:pPr>
            <w:r>
              <w:rPr>
                <w:rFonts w:hint="eastAsia" w:ascii="宋体" w:hAnsi="宋体" w:eastAsia="宋体" w:cs="宋体"/>
                <w:sz w:val="36"/>
                <w:szCs w:val="36"/>
              </w:rPr>
              <w:t>A（必须的）</w:t>
            </w:r>
          </w:p>
        </w:tc>
      </w:tr>
      <w:tr w14:paraId="7074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88D9470">
            <w:pPr>
              <w:spacing w:after="0"/>
              <w:rPr>
                <w:rFonts w:hint="eastAsia" w:ascii="宋体" w:hAnsi="宋体" w:eastAsia="宋体" w:cs="宋体"/>
                <w:sz w:val="36"/>
                <w:szCs w:val="36"/>
              </w:rPr>
            </w:pPr>
            <w:r>
              <w:rPr>
                <w:rFonts w:hint="eastAsia" w:ascii="宋体" w:hAnsi="宋体" w:eastAsia="宋体" w:cs="宋体"/>
                <w:sz w:val="36"/>
                <w:szCs w:val="36"/>
              </w:rPr>
              <w:t>F005</w:t>
            </w:r>
          </w:p>
        </w:tc>
        <w:tc>
          <w:tcPr>
            <w:tcW w:w="2882" w:type="dxa"/>
          </w:tcPr>
          <w:p w14:paraId="395A2CF4">
            <w:pPr>
              <w:spacing w:after="0"/>
              <w:rPr>
                <w:rFonts w:hint="eastAsia" w:ascii="宋体" w:hAnsi="宋体" w:eastAsia="宋体" w:cs="宋体"/>
                <w:sz w:val="36"/>
                <w:szCs w:val="36"/>
              </w:rPr>
            </w:pPr>
            <w:r>
              <w:rPr>
                <w:rFonts w:hint="eastAsia" w:ascii="宋体" w:hAnsi="宋体" w:eastAsia="宋体" w:cs="宋体"/>
                <w:sz w:val="36"/>
                <w:szCs w:val="36"/>
              </w:rPr>
              <w:t>可视化展示模块</w:t>
            </w:r>
          </w:p>
        </w:tc>
        <w:tc>
          <w:tcPr>
            <w:tcW w:w="2882" w:type="dxa"/>
          </w:tcPr>
          <w:p w14:paraId="75C52858">
            <w:pPr>
              <w:spacing w:after="0"/>
              <w:rPr>
                <w:rFonts w:hint="eastAsia" w:ascii="宋体" w:hAnsi="宋体" w:eastAsia="宋体" w:cs="宋体"/>
                <w:sz w:val="36"/>
                <w:szCs w:val="36"/>
              </w:rPr>
            </w:pPr>
            <w:r>
              <w:rPr>
                <w:rFonts w:hint="eastAsia" w:ascii="宋体" w:hAnsi="宋体" w:eastAsia="宋体" w:cs="宋体"/>
                <w:sz w:val="36"/>
                <w:szCs w:val="36"/>
              </w:rPr>
              <w:t>A（必须的）</w:t>
            </w:r>
          </w:p>
        </w:tc>
      </w:tr>
      <w:tr w14:paraId="57D4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C3C6E8F">
            <w:pPr>
              <w:spacing w:after="0"/>
              <w:rPr>
                <w:rFonts w:hint="eastAsia" w:ascii="宋体" w:hAnsi="宋体" w:eastAsia="宋体" w:cs="宋体"/>
                <w:sz w:val="36"/>
                <w:szCs w:val="36"/>
              </w:rPr>
            </w:pPr>
            <w:r>
              <w:rPr>
                <w:rFonts w:hint="eastAsia" w:ascii="宋体" w:hAnsi="宋体" w:eastAsia="宋体" w:cs="宋体"/>
                <w:sz w:val="36"/>
                <w:szCs w:val="36"/>
              </w:rPr>
              <w:t>F006</w:t>
            </w:r>
          </w:p>
        </w:tc>
        <w:tc>
          <w:tcPr>
            <w:tcW w:w="2882" w:type="dxa"/>
          </w:tcPr>
          <w:p w14:paraId="1A05F5F0">
            <w:pPr>
              <w:spacing w:after="0"/>
              <w:rPr>
                <w:rFonts w:hint="eastAsia" w:ascii="宋体" w:hAnsi="宋体" w:eastAsia="宋体" w:cs="宋体"/>
                <w:sz w:val="36"/>
                <w:szCs w:val="36"/>
              </w:rPr>
            </w:pPr>
            <w:r>
              <w:rPr>
                <w:rFonts w:hint="eastAsia" w:ascii="宋体" w:hAnsi="宋体" w:eastAsia="宋体" w:cs="宋体"/>
                <w:sz w:val="36"/>
                <w:szCs w:val="36"/>
              </w:rPr>
              <w:t>用户管理模块</w:t>
            </w:r>
          </w:p>
        </w:tc>
        <w:tc>
          <w:tcPr>
            <w:tcW w:w="2882" w:type="dxa"/>
          </w:tcPr>
          <w:p w14:paraId="08BE6020">
            <w:pPr>
              <w:spacing w:after="0"/>
              <w:rPr>
                <w:rFonts w:hint="eastAsia" w:ascii="宋体" w:hAnsi="宋体" w:eastAsia="宋体" w:cs="宋体"/>
                <w:sz w:val="36"/>
                <w:szCs w:val="36"/>
              </w:rPr>
            </w:pPr>
            <w:r>
              <w:rPr>
                <w:rFonts w:hint="eastAsia" w:ascii="宋体" w:hAnsi="宋体" w:eastAsia="宋体" w:cs="宋体"/>
                <w:sz w:val="36"/>
                <w:szCs w:val="36"/>
              </w:rPr>
              <w:t>A（必须的）</w:t>
            </w:r>
          </w:p>
        </w:tc>
      </w:tr>
    </w:tbl>
    <w:p w14:paraId="5D11750A">
      <w:pPr>
        <w:rPr>
          <w:rFonts w:hint="eastAsia" w:ascii="宋体" w:hAnsi="宋体" w:eastAsia="宋体" w:cs="宋体"/>
          <w:sz w:val="36"/>
          <w:szCs w:val="36"/>
        </w:rPr>
      </w:pPr>
    </w:p>
    <w:p w14:paraId="0AD6B587">
      <w:pPr>
        <w:rPr>
          <w:rFonts w:hint="eastAsia" w:ascii="宋体" w:hAnsi="宋体" w:eastAsia="宋体" w:cs="宋体"/>
          <w:sz w:val="36"/>
          <w:szCs w:val="36"/>
        </w:rPr>
      </w:pPr>
    </w:p>
    <w:p w14:paraId="12D0502B">
      <w:pPr>
        <w:rPr>
          <w:rFonts w:hint="eastAsia" w:ascii="宋体" w:hAnsi="宋体" w:eastAsia="宋体" w:cs="宋体"/>
          <w:sz w:val="36"/>
          <w:szCs w:val="36"/>
        </w:rPr>
      </w:pPr>
      <w:r>
        <w:rPr>
          <w:rFonts w:hint="eastAsia" w:ascii="宋体" w:hAnsi="宋体" w:eastAsia="宋体" w:cs="宋体"/>
          <w:sz w:val="36"/>
          <w:szCs w:val="36"/>
        </w:rPr>
        <w:t>重要性分类如下：</w:t>
      </w:r>
    </w:p>
    <w:p w14:paraId="692845CA">
      <w:pPr>
        <w:rPr>
          <w:rFonts w:hint="eastAsia" w:ascii="宋体" w:hAnsi="宋体" w:eastAsia="宋体" w:cs="宋体"/>
          <w:sz w:val="36"/>
          <w:szCs w:val="36"/>
        </w:rPr>
      </w:pPr>
      <w:r>
        <w:rPr>
          <w:rFonts w:hint="eastAsia" w:ascii="宋体" w:hAnsi="宋体" w:eastAsia="宋体" w:cs="宋体"/>
          <w:sz w:val="36"/>
          <w:szCs w:val="36"/>
        </w:rPr>
        <w:t>A. 必须的 — 绝对基本的特性；如果不包含，产品就会被取消。</w:t>
      </w:r>
    </w:p>
    <w:p w14:paraId="68B1400F">
      <w:pPr>
        <w:rPr>
          <w:rFonts w:hint="eastAsia" w:ascii="宋体" w:hAnsi="宋体" w:eastAsia="宋体" w:cs="宋体"/>
          <w:sz w:val="36"/>
          <w:szCs w:val="36"/>
        </w:rPr>
      </w:pPr>
      <w:r>
        <w:rPr>
          <w:rFonts w:hint="eastAsia" w:ascii="宋体" w:hAnsi="宋体" w:eastAsia="宋体" w:cs="宋体"/>
          <w:sz w:val="36"/>
          <w:szCs w:val="36"/>
        </w:rPr>
        <w:t>B. 重要的 — 不是基本的特性，但这些特性会影响产品的生存能力。</w:t>
      </w:r>
    </w:p>
    <w:p w14:paraId="647E25D0">
      <w:pPr>
        <w:rPr>
          <w:rFonts w:hint="eastAsia" w:ascii="宋体" w:hAnsi="宋体" w:eastAsia="宋体" w:cs="宋体"/>
          <w:sz w:val="36"/>
          <w:szCs w:val="36"/>
        </w:rPr>
      </w:pPr>
      <w:r>
        <w:rPr>
          <w:rFonts w:hint="eastAsia" w:ascii="宋体" w:hAnsi="宋体" w:eastAsia="宋体" w:cs="宋体"/>
          <w:sz w:val="36"/>
          <w:szCs w:val="36"/>
        </w:rPr>
        <w:t>C. 最好有的 — 期望的特性；但省略一个或多个这样的特性不会影响产品的生存能力。</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8542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340" w:after="330" w:line="360" w:lineRule="auto"/>
      <w:outlineLvl w:val="0"/>
    </w:pPr>
    <w:rPr>
      <w:rFonts w:asciiTheme="majorHAnsi" w:hAnsiTheme="majorHAnsi" w:eastAsiaTheme="majorEastAsia" w:cstheme="majorBidi"/>
      <w:b/>
      <w:bCs/>
      <w:color w:val="000000"/>
      <w:sz w:val="44"/>
      <w:szCs w:val="28"/>
    </w:rPr>
  </w:style>
  <w:style w:type="paragraph" w:styleId="4">
    <w:name w:val="heading 2"/>
    <w:basedOn w:val="1"/>
    <w:next w:val="1"/>
    <w:link w:val="139"/>
    <w:unhideWhenUsed/>
    <w:qFormat/>
    <w:uiPriority w:val="9"/>
    <w:pPr>
      <w:keepNext/>
      <w:keepLines/>
      <w:spacing w:before="260" w:after="260" w:line="360" w:lineRule="auto"/>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260" w:after="260" w:line="360" w:lineRule="auto"/>
      <w:outlineLvl w:val="2"/>
    </w:pPr>
    <w:rPr>
      <w:rFonts w:asciiTheme="majorHAnsi" w:hAnsiTheme="majorHAnsi" w:eastAsiaTheme="majorEastAsia" w:cstheme="majorBidi"/>
      <w:b/>
      <w:bCs/>
      <w:color w:val="000000"/>
      <w:sz w:val="32"/>
    </w:rPr>
  </w:style>
  <w:style w:type="paragraph" w:styleId="6">
    <w:name w:val="heading 4"/>
    <w:basedOn w:val="1"/>
    <w:next w:val="1"/>
    <w:link w:val="150"/>
    <w:semiHidden/>
    <w:unhideWhenUsed/>
    <w:qFormat/>
    <w:uiPriority w:val="9"/>
    <w:pPr>
      <w:keepNext/>
      <w:keepLines/>
      <w:spacing w:before="280" w:after="290" w:line="360" w:lineRule="auto"/>
      <w:outlineLvl w:val="3"/>
    </w:pPr>
    <w:rPr>
      <w:rFonts w:asciiTheme="majorHAnsi" w:hAnsiTheme="majorHAnsi" w:eastAsiaTheme="majorEastAsia" w:cstheme="majorBidi"/>
      <w:b/>
      <w:bCs/>
      <w:i/>
      <w:iCs/>
      <w:color w:val="000000"/>
      <w:sz w:val="28"/>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5622</Words>
  <Characters>6403</Characters>
  <Lines>0</Lines>
  <Paragraphs>0</Paragraphs>
  <TotalTime>1800</TotalTime>
  <ScaleCrop>false</ScaleCrop>
  <LinksUpToDate>false</LinksUpToDate>
  <CharactersWithSpaces>6583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杨昱晨</cp:lastModifiedBy>
  <dcterms:modified xsi:type="dcterms:W3CDTF">2026-07-05T12:15:45Z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eyJoZGlkIjoiZjhhNTFmZjk2ZWY3YWYxZGM2MzQyYTUzYjgwZjNlMmEiLCJ1c2VySWQiOiIzODE5NTc0NzAifQ==</vt:lpwstr>
  </property>
  <property fmtid="{D5CDD505-2E9C-101B-9397-08002B2CF9AE}" pid="3" name="KSOProductBuildVer">
    <vt:lpwstr>2052-12.1.0.26895</vt:lpwstr>
  </property>
  <property fmtid="{D5CDD505-2E9C-101B-9397-08002B2CF9AE}" pid="4" name="ICV">
    <vt:lpwstr>BD3DBD182262453385C75A0F4D502D5B_12</vt:lpwstr>
  </property>
</Properties>
</file>